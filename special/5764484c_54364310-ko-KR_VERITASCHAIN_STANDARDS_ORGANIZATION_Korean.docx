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51D6" w14:textId="77777777" w:rsidR="00B7013D" w:rsidRDefault="007D2460">
      <w:pPr>
        <w:spacing w:before="269" w:after="269"/>
        <w:ind w:left="120"/>
        <w:jc w:val="center"/>
        <w:rPr>
          <w:lang w:eastAsia="ko-KR"/>
        </w:rPr>
      </w:pPr>
      <w:bookmarkStart w:id="0" w:name="bw-main"/>
      <w:bookmarkStart w:id="1" w:name="bw-container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VSO, AI </w:t>
      </w:r>
      <w:r>
        <w:rPr>
          <w:rFonts w:ascii="Times New Roman" w:hAnsi="Times New Roman"/>
          <w:b/>
          <w:color w:val="444444"/>
          <w:lang w:eastAsia="ko-KR"/>
        </w:rPr>
        <w:t>기반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시장에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대한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신뢰를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회복하는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동종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최초의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암호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감사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프로토콜인</w:t>
      </w:r>
      <w:r>
        <w:rPr>
          <w:rFonts w:ascii="Times New Roman" w:hAnsi="Times New Roman"/>
          <w:b/>
          <w:color w:val="444444"/>
          <w:lang w:eastAsia="ko-KR"/>
        </w:rPr>
        <w:t xml:space="preserve"> VCP v1.0 </w:t>
      </w:r>
      <w:r>
        <w:rPr>
          <w:rFonts w:ascii="Times New Roman" w:hAnsi="Times New Roman"/>
          <w:b/>
          <w:color w:val="444444"/>
          <w:lang w:eastAsia="ko-KR"/>
        </w:rPr>
        <w:t>공개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2A3E603A" w14:textId="77777777" w:rsidR="00B7013D" w:rsidRDefault="007D2460">
      <w:pPr>
        <w:spacing w:before="269" w:after="269"/>
        <w:ind w:left="120"/>
        <w:jc w:val="center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새로운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공개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표준이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불투명한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서버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로그를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수학적으로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검증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가능한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증거로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대체하여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시장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참여자들이</w:t>
      </w:r>
      <w:r>
        <w:rPr>
          <w:rFonts w:ascii="Times New Roman" w:hAnsi="Times New Roman"/>
          <w:i/>
          <w:color w:val="444444"/>
          <w:lang w:eastAsia="ko-KR"/>
        </w:rPr>
        <w:t xml:space="preserve"> EU AI </w:t>
      </w:r>
      <w:r>
        <w:rPr>
          <w:rFonts w:ascii="Times New Roman" w:hAnsi="Times New Roman"/>
          <w:i/>
          <w:color w:val="444444"/>
          <w:lang w:eastAsia="ko-KR"/>
        </w:rPr>
        <w:t>법안과</w:t>
      </w:r>
      <w:r>
        <w:rPr>
          <w:rFonts w:ascii="Times New Roman" w:hAnsi="Times New Roman"/>
          <w:i/>
          <w:color w:val="444444"/>
          <w:lang w:eastAsia="ko-KR"/>
        </w:rPr>
        <w:t xml:space="preserve"> MiFID II </w:t>
      </w:r>
      <w:r>
        <w:rPr>
          <w:rFonts w:ascii="Times New Roman" w:hAnsi="Times New Roman"/>
          <w:i/>
          <w:color w:val="444444"/>
          <w:lang w:eastAsia="ko-KR"/>
        </w:rPr>
        <w:t>투명성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요건을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충족하도록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돕는다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35FE509C" w14:textId="77777777" w:rsidR="00B7013D" w:rsidRDefault="00B7013D">
      <w:pPr>
        <w:spacing w:after="0"/>
        <w:ind w:left="120"/>
        <w:rPr>
          <w:lang w:eastAsia="ko-KR"/>
        </w:rPr>
      </w:pPr>
    </w:p>
    <w:p w14:paraId="78674BB5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도쿄</w:t>
      </w:r>
      <w:r>
        <w:rPr>
          <w:rFonts w:ascii="Times New Roman" w:hAnsi="Times New Roman"/>
          <w:color w:val="444444"/>
          <w:lang w:eastAsia="ko-KR"/>
        </w:rPr>
        <w:t>--(</w:t>
      </w:r>
      <w:hyperlink r:id="rId5">
        <w:r>
          <w:rPr>
            <w:rFonts w:ascii="Times New Roman" w:hAnsi="Times New Roman"/>
            <w:color w:val="499ED6"/>
            <w:lang w:eastAsia="ko-KR"/>
          </w:rPr>
          <w:t>BUSINESS WIRE</w:t>
        </w:r>
      </w:hyperlink>
      <w:r>
        <w:rPr>
          <w:rFonts w:ascii="Times New Roman" w:hAnsi="Times New Roman"/>
          <w:color w:val="444444"/>
          <w:lang w:eastAsia="ko-KR"/>
        </w:rPr>
        <w:t xml:space="preserve">)-- </w:t>
      </w:r>
      <w:r>
        <w:rPr>
          <w:rFonts w:ascii="Times New Roman" w:hAnsi="Times New Roman"/>
          <w:color w:val="444444"/>
          <w:lang w:eastAsia="ko-KR"/>
        </w:rPr>
        <w:t>독립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국제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표준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기구인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베리타스체인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표준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기구</w:t>
      </w:r>
      <w:r>
        <w:rPr>
          <w:rFonts w:ascii="Times New Roman" w:hAnsi="Times New Roman"/>
          <w:color w:val="444444"/>
          <w:lang w:eastAsia="ko-KR"/>
        </w:rPr>
        <w:t>(</w:t>
      </w:r>
      <w:proofErr w:type="spellStart"/>
      <w:r>
        <w:rPr>
          <w:rFonts w:ascii="Times New Roman" w:hAnsi="Times New Roman"/>
          <w:color w:val="444444"/>
          <w:lang w:eastAsia="ko-KR"/>
        </w:rPr>
        <w:t>VeritasChain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Standards Organization, VSO)</w:t>
      </w:r>
      <w:r>
        <w:rPr>
          <w:rFonts w:ascii="Times New Roman" w:hAnsi="Times New Roman"/>
          <w:color w:val="444444"/>
          <w:lang w:eastAsia="ko-KR"/>
        </w:rPr>
        <w:t>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오늘</w:t>
      </w:r>
      <w:r>
        <w:rPr>
          <w:rFonts w:ascii="Times New Roman" w:hAnsi="Times New Roman"/>
          <w:color w:val="444444"/>
          <w:lang w:eastAsia="ko-KR"/>
        </w:rPr>
        <w:t xml:space="preserve"> AI </w:t>
      </w:r>
      <w:r>
        <w:rPr>
          <w:rFonts w:ascii="Times New Roman" w:hAnsi="Times New Roman"/>
          <w:color w:val="444444"/>
          <w:lang w:eastAsia="ko-KR"/>
        </w:rPr>
        <w:t>기반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알고리즘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거래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시스템에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수학적으로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입증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가능한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투명성을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제공하기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위해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설계된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개방형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암호화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프로토콜인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베리타스체인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프로토콜</w:t>
      </w:r>
      <w:r>
        <w:rPr>
          <w:rFonts w:ascii="Times New Roman" w:hAnsi="Times New Roman"/>
          <w:b/>
          <w:color w:val="444444"/>
          <w:lang w:eastAsia="ko-KR"/>
        </w:rPr>
        <w:t>(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VeritasChain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 xml:space="preserve"> Protocol)(VCP) v1.0</w:t>
      </w:r>
      <w:r>
        <w:rPr>
          <w:rFonts w:ascii="Times New Roman" w:hAnsi="Times New Roman"/>
          <w:color w:val="444444"/>
          <w:lang w:eastAsia="ko-KR"/>
        </w:rPr>
        <w:t>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글로벌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출시를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발표했다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2DD05332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VCP</w:t>
      </w:r>
      <w:r>
        <w:rPr>
          <w:rFonts w:ascii="Times New Roman" w:hAnsi="Times New Roman"/>
          <w:color w:val="444444"/>
          <w:lang w:eastAsia="ko-KR"/>
        </w:rPr>
        <w:t>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변경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가능한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서버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로그를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변조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방지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기능이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있는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암호화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증거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체인으로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대체하여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규제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기관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브로커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거래소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거래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기업들이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신뢰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기반의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감독</w:t>
      </w:r>
      <w:r>
        <w:rPr>
          <w:rFonts w:ascii="Times New Roman" w:hAnsi="Times New Roman"/>
          <w:color w:val="444444"/>
          <w:lang w:eastAsia="ko-KR"/>
        </w:rPr>
        <w:t>에서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검증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기반의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감독</w:t>
      </w:r>
      <w:r>
        <w:rPr>
          <w:rFonts w:ascii="Times New Roman" w:hAnsi="Times New Roman"/>
          <w:color w:val="444444"/>
          <w:lang w:eastAsia="ko-KR"/>
        </w:rPr>
        <w:t>으로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전환할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있도록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2C146322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왜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지금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이것이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proofErr w:type="gramStart"/>
      <w:r>
        <w:rPr>
          <w:rFonts w:ascii="Times New Roman" w:hAnsi="Times New Roman"/>
          <w:b/>
          <w:color w:val="444444"/>
          <w:lang w:eastAsia="ko-KR"/>
        </w:rPr>
        <w:t>중요한가</w:t>
      </w:r>
      <w:proofErr w:type="gramEnd"/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252BCB25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VCP v1.0</w:t>
      </w:r>
      <w:r>
        <w:rPr>
          <w:rFonts w:ascii="Times New Roman" w:hAnsi="Times New Roman"/>
          <w:color w:val="444444"/>
          <w:lang w:eastAsia="ko-KR"/>
        </w:rPr>
        <w:t>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출시는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글로벌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시장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인프라에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있어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중대한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시점에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이루어졌다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1C1D2256" w14:textId="77777777" w:rsidR="00B7013D" w:rsidRDefault="007D2460">
      <w:pPr>
        <w:numPr>
          <w:ilvl w:val="0"/>
          <w:numId w:val="1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2024</w:t>
      </w:r>
      <w:r>
        <w:rPr>
          <w:rFonts w:ascii="Times New Roman" w:hAnsi="Times New Roman"/>
          <w:color w:val="444444"/>
          <w:lang w:eastAsia="ko-KR"/>
        </w:rPr>
        <w:t>년과</w:t>
      </w:r>
      <w:r>
        <w:rPr>
          <w:rFonts w:ascii="Times New Roman" w:hAnsi="Times New Roman"/>
          <w:color w:val="444444"/>
          <w:lang w:eastAsia="ko-KR"/>
        </w:rPr>
        <w:t xml:space="preserve"> 2025</w:t>
      </w:r>
      <w:r>
        <w:rPr>
          <w:rFonts w:ascii="Times New Roman" w:hAnsi="Times New Roman"/>
          <w:color w:val="444444"/>
          <w:lang w:eastAsia="ko-KR"/>
        </w:rPr>
        <w:t>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사이에</w:t>
      </w:r>
      <w:r>
        <w:rPr>
          <w:rFonts w:ascii="Times New Roman" w:hAnsi="Times New Roman"/>
          <w:color w:val="444444"/>
          <w:lang w:eastAsia="ko-KR"/>
        </w:rPr>
        <w:t xml:space="preserve"> 80</w:t>
      </w:r>
      <w:r>
        <w:rPr>
          <w:rFonts w:ascii="Times New Roman" w:hAnsi="Times New Roman"/>
          <w:color w:val="444444"/>
          <w:lang w:eastAsia="ko-KR"/>
        </w:rPr>
        <w:t>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이상의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자기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거래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회사가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감시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불투명한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모델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동결된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지급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분쟁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속에서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파산하여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트레이더와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플랫폼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간에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신뢰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간극이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생겼다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24BAF331" w14:textId="77777777" w:rsidR="00B7013D" w:rsidRDefault="007D2460">
      <w:pPr>
        <w:numPr>
          <w:ilvl w:val="0"/>
          <w:numId w:val="1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세계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당국은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미국의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위험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소매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외환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제도에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집행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조치부터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EU AI </w:t>
      </w:r>
      <w:r>
        <w:rPr>
          <w:rFonts w:ascii="Times New Roman" w:hAnsi="Times New Roman"/>
          <w:b/>
          <w:color w:val="444444"/>
          <w:lang w:eastAsia="ko-KR"/>
        </w:rPr>
        <w:t>법안</w:t>
      </w:r>
      <w:r>
        <w:rPr>
          <w:rFonts w:ascii="Times New Roman" w:hAnsi="Times New Roman"/>
          <w:b/>
          <w:color w:val="444444"/>
          <w:lang w:eastAsia="ko-KR"/>
        </w:rPr>
        <w:t>(EU AI Act)</w:t>
      </w:r>
      <w:r>
        <w:rPr>
          <w:rFonts w:ascii="Times New Roman" w:hAnsi="Times New Roman"/>
          <w:color w:val="444444"/>
          <w:lang w:eastAsia="ko-KR"/>
        </w:rPr>
        <w:t>(2026</w:t>
      </w:r>
      <w:r>
        <w:rPr>
          <w:rFonts w:ascii="Times New Roman" w:hAnsi="Times New Roman"/>
          <w:color w:val="444444"/>
          <w:lang w:eastAsia="ko-KR"/>
        </w:rPr>
        <w:t>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발효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위험</w:t>
      </w:r>
      <w:r>
        <w:rPr>
          <w:rFonts w:ascii="Times New Roman" w:hAnsi="Times New Roman"/>
          <w:color w:val="444444"/>
          <w:lang w:eastAsia="ko-KR"/>
        </w:rPr>
        <w:t xml:space="preserve"> AI </w:t>
      </w:r>
      <w:r>
        <w:rPr>
          <w:rFonts w:ascii="Times New Roman" w:hAnsi="Times New Roman"/>
          <w:color w:val="444444"/>
          <w:lang w:eastAsia="ko-KR"/>
        </w:rPr>
        <w:t>의무</w:t>
      </w:r>
      <w:r>
        <w:rPr>
          <w:rFonts w:ascii="Times New Roman" w:hAnsi="Times New Roman"/>
          <w:color w:val="444444"/>
          <w:lang w:eastAsia="ko-KR"/>
        </w:rPr>
        <w:t xml:space="preserve">), </w:t>
      </w:r>
      <w:r>
        <w:rPr>
          <w:rFonts w:ascii="Times New Roman" w:hAnsi="Times New Roman"/>
          <w:color w:val="444444"/>
          <w:lang w:eastAsia="ko-KR"/>
        </w:rPr>
        <w:t>타임스탬프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무결성과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최고의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MiFID II</w:t>
      </w:r>
      <w:r>
        <w:rPr>
          <w:rFonts w:ascii="Times New Roman" w:hAnsi="Times New Roman"/>
          <w:color w:val="444444"/>
          <w:lang w:eastAsia="ko-KR"/>
        </w:rPr>
        <w:t xml:space="preserve"> RTS 25/27/28 </w:t>
      </w:r>
      <w:r>
        <w:rPr>
          <w:rFonts w:ascii="Times New Roman" w:hAnsi="Times New Roman"/>
          <w:color w:val="444444"/>
          <w:lang w:eastAsia="ko-KR"/>
        </w:rPr>
        <w:t>개혁까지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알고리즘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의무에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기대를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강화하고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있다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33107040" w14:textId="77777777" w:rsidR="00B7013D" w:rsidRDefault="007D2460">
      <w:pPr>
        <w:numPr>
          <w:ilvl w:val="0"/>
          <w:numId w:val="1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알고리즘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거래는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연간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명목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거래량이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20</w:t>
      </w:r>
      <w:r>
        <w:rPr>
          <w:rFonts w:ascii="Times New Roman" w:hAnsi="Times New Roman"/>
          <w:b/>
          <w:color w:val="444444"/>
          <w:lang w:eastAsia="ko-KR"/>
        </w:rPr>
        <w:t>조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달러</w:t>
      </w:r>
      <w:r>
        <w:rPr>
          <w:rFonts w:ascii="Times New Roman" w:hAnsi="Times New Roman"/>
          <w:color w:val="444444"/>
          <w:lang w:eastAsia="ko-KR"/>
        </w:rPr>
        <w:t>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초과하는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것으로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추정되지만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의사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결정과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상당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부분은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여전히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엄격한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법의학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등급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방식으로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감사하기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어렵다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18AF0BBD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VCP</w:t>
      </w:r>
      <w:r>
        <w:rPr>
          <w:rFonts w:ascii="Times New Roman" w:hAnsi="Times New Roman"/>
          <w:color w:val="444444"/>
          <w:lang w:eastAsia="ko-KR"/>
        </w:rPr>
        <w:t>는</w:t>
      </w:r>
      <w:r>
        <w:rPr>
          <w:rFonts w:ascii="Times New Roman" w:hAnsi="Times New Roman"/>
          <w:color w:val="444444"/>
          <w:lang w:eastAsia="ko-KR"/>
        </w:rPr>
        <w:t xml:space="preserve"> AI </w:t>
      </w:r>
      <w:r>
        <w:rPr>
          <w:rFonts w:ascii="Times New Roman" w:hAnsi="Times New Roman"/>
          <w:color w:val="444444"/>
          <w:lang w:eastAsia="ko-KR"/>
        </w:rPr>
        <w:t>신호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생성과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위험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점검부터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최종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이르기까지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불변의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종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단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트레일을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제공함으로써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구조적</w:t>
      </w:r>
      <w:r>
        <w:rPr>
          <w:rFonts w:ascii="Times New Roman" w:hAnsi="Times New Roman"/>
          <w:color w:val="444444"/>
          <w:lang w:eastAsia="ko-KR"/>
        </w:rPr>
        <w:t xml:space="preserve"> '</w:t>
      </w:r>
      <w:r>
        <w:rPr>
          <w:rFonts w:ascii="Times New Roman" w:hAnsi="Times New Roman"/>
          <w:color w:val="444444"/>
          <w:lang w:eastAsia="ko-KR"/>
        </w:rPr>
        <w:t>신뢰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위기</w:t>
      </w:r>
      <w:r>
        <w:rPr>
          <w:rFonts w:ascii="Times New Roman" w:hAnsi="Times New Roman"/>
          <w:color w:val="444444"/>
          <w:lang w:eastAsia="ko-KR"/>
        </w:rPr>
        <w:t>'</w:t>
      </w:r>
      <w:proofErr w:type="spellStart"/>
      <w:r>
        <w:rPr>
          <w:rFonts w:ascii="Times New Roman" w:hAnsi="Times New Roman"/>
          <w:color w:val="444444"/>
          <w:lang w:eastAsia="ko-KR"/>
        </w:rPr>
        <w:t>를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해결한다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0E6205E3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베리타스체인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프로토콜</w:t>
      </w:r>
      <w:r>
        <w:rPr>
          <w:rFonts w:ascii="Times New Roman" w:hAnsi="Times New Roman"/>
          <w:b/>
          <w:color w:val="444444"/>
          <w:lang w:eastAsia="ko-KR"/>
        </w:rPr>
        <w:t xml:space="preserve">(VCP) </w:t>
      </w:r>
      <w:r>
        <w:rPr>
          <w:rFonts w:ascii="Times New Roman" w:hAnsi="Times New Roman"/>
          <w:b/>
          <w:color w:val="444444"/>
          <w:lang w:eastAsia="ko-KR"/>
        </w:rPr>
        <w:t>소개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</w:p>
    <w:p w14:paraId="6188A017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VCP v1.0</w:t>
      </w:r>
      <w:r>
        <w:rPr>
          <w:rFonts w:ascii="Times New Roman" w:hAnsi="Times New Roman"/>
          <w:color w:val="444444"/>
          <w:lang w:eastAsia="ko-KR"/>
        </w:rPr>
        <w:t>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가지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핵심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축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위에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구축된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정렬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아키텍처를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도입한다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51728F43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1. </w:t>
      </w:r>
      <w:r>
        <w:rPr>
          <w:rFonts w:ascii="Times New Roman" w:hAnsi="Times New Roman"/>
          <w:b/>
          <w:color w:val="444444"/>
          <w:lang w:eastAsia="ko-KR"/>
        </w:rPr>
        <w:t>암호학적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증거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연쇄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32EECF50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VCP</w:t>
      </w:r>
      <w:r>
        <w:rPr>
          <w:rFonts w:ascii="Times New Roman" w:hAnsi="Times New Roman"/>
          <w:color w:val="444444"/>
          <w:lang w:eastAsia="ko-KR"/>
        </w:rPr>
        <w:t>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모든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삽입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삭제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또는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수정이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암호학적으로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감지될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있는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추가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전용</w:t>
      </w:r>
      <w:r>
        <w:rPr>
          <w:rFonts w:ascii="Times New Roman" w:hAnsi="Times New Roman"/>
          <w:color w:val="444444"/>
          <w:lang w:eastAsia="ko-KR"/>
        </w:rPr>
        <w:t xml:space="preserve">(append only) </w:t>
      </w:r>
      <w:r>
        <w:rPr>
          <w:rFonts w:ascii="Times New Roman" w:hAnsi="Times New Roman"/>
          <w:color w:val="444444"/>
          <w:lang w:eastAsia="ko-KR"/>
        </w:rPr>
        <w:t>감사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추적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기록을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생성한다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0E93FEF7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이는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다음을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포함하여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현대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암호학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산업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표준을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통해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달성된다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5EA90778" w14:textId="77777777" w:rsidR="00B7013D" w:rsidRDefault="007D2460">
      <w:pPr>
        <w:numPr>
          <w:ilvl w:val="0"/>
          <w:numId w:val="2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lastRenderedPageBreak/>
        <w:t>시간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식별자</w:t>
      </w:r>
      <w:r>
        <w:rPr>
          <w:rFonts w:ascii="Times New Roman" w:hAnsi="Times New Roman"/>
          <w:color w:val="444444"/>
          <w:lang w:eastAsia="ko-KR"/>
        </w:rPr>
        <w:t>(</w:t>
      </w:r>
      <w:r>
        <w:rPr>
          <w:rFonts w:ascii="Times New Roman" w:hAnsi="Times New Roman"/>
          <w:b/>
          <w:color w:val="444444"/>
          <w:lang w:eastAsia="ko-KR"/>
        </w:rPr>
        <w:t>UUIDv</w:t>
      </w:r>
      <w:proofErr w:type="gramStart"/>
      <w:r>
        <w:rPr>
          <w:rFonts w:ascii="Times New Roman" w:hAnsi="Times New Roman"/>
          <w:b/>
          <w:color w:val="444444"/>
          <w:lang w:eastAsia="ko-KR"/>
        </w:rPr>
        <w:t>7</w:t>
      </w:r>
      <w:r>
        <w:rPr>
          <w:rFonts w:ascii="Times New Roman" w:hAnsi="Times New Roman"/>
          <w:color w:val="444444"/>
          <w:lang w:eastAsia="ko-KR"/>
        </w:rPr>
        <w:t xml:space="preserve"> )</w:t>
      </w:r>
      <w:proofErr w:type="gramEnd"/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15907A36" w14:textId="77777777" w:rsidR="00B7013D" w:rsidRDefault="007D2460">
      <w:pPr>
        <w:numPr>
          <w:ilvl w:val="0"/>
          <w:numId w:val="2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정규</w:t>
      </w:r>
      <w:r>
        <w:rPr>
          <w:rFonts w:ascii="Times New Roman" w:hAnsi="Times New Roman"/>
          <w:color w:val="444444"/>
          <w:lang w:eastAsia="ko-KR"/>
        </w:rPr>
        <w:t xml:space="preserve"> JSON </w:t>
      </w:r>
      <w:r>
        <w:rPr>
          <w:rFonts w:ascii="Times New Roman" w:hAnsi="Times New Roman"/>
          <w:color w:val="444444"/>
          <w:lang w:eastAsia="ko-KR"/>
        </w:rPr>
        <w:t>데이터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형식</w:t>
      </w:r>
      <w:r>
        <w:rPr>
          <w:rFonts w:ascii="Times New Roman" w:hAnsi="Times New Roman"/>
          <w:color w:val="444444"/>
          <w:lang w:eastAsia="ko-KR"/>
        </w:rPr>
        <w:t>(</w:t>
      </w:r>
      <w:r>
        <w:rPr>
          <w:rFonts w:ascii="Times New Roman" w:hAnsi="Times New Roman"/>
          <w:b/>
          <w:color w:val="444444"/>
          <w:lang w:eastAsia="ko-KR"/>
        </w:rPr>
        <w:t xml:space="preserve">RFC </w:t>
      </w:r>
      <w:proofErr w:type="gramStart"/>
      <w:r>
        <w:rPr>
          <w:rFonts w:ascii="Times New Roman" w:hAnsi="Times New Roman"/>
          <w:b/>
          <w:color w:val="444444"/>
          <w:lang w:eastAsia="ko-KR"/>
        </w:rPr>
        <w:t>8785</w:t>
      </w:r>
      <w:r>
        <w:rPr>
          <w:rFonts w:ascii="Times New Roman" w:hAnsi="Times New Roman"/>
          <w:color w:val="444444"/>
          <w:lang w:eastAsia="ko-KR"/>
        </w:rPr>
        <w:t xml:space="preserve"> )</w:t>
      </w:r>
      <w:proofErr w:type="gramEnd"/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62AD2782" w14:textId="77777777" w:rsidR="00B7013D" w:rsidRDefault="007D2460">
      <w:pPr>
        <w:numPr>
          <w:ilvl w:val="0"/>
          <w:numId w:val="2"/>
        </w:numPr>
        <w:spacing w:after="0"/>
      </w:pPr>
      <w:proofErr w:type="spellStart"/>
      <w:r>
        <w:rPr>
          <w:rFonts w:ascii="Times New Roman" w:hAnsi="Times New Roman"/>
          <w:color w:val="444444"/>
        </w:rPr>
        <w:t>해시</w:t>
      </w:r>
      <w:proofErr w:type="spellEnd"/>
      <w:r>
        <w:rPr>
          <w:rFonts w:ascii="Times New Roman" w:hAnsi="Times New Roman"/>
          <w:color w:val="44444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444444"/>
        </w:rPr>
        <w:t>체인</w:t>
      </w:r>
      <w:proofErr w:type="spellEnd"/>
      <w:r>
        <w:rPr>
          <w:rFonts w:ascii="Times New Roman" w:hAnsi="Times New Roman"/>
          <w:color w:val="444444"/>
        </w:rPr>
        <w:t>(</w:t>
      </w:r>
      <w:proofErr w:type="gramEnd"/>
      <w:r>
        <w:rPr>
          <w:rFonts w:ascii="Times New Roman" w:hAnsi="Times New Roman"/>
          <w:color w:val="444444"/>
        </w:rPr>
        <w:t xml:space="preserve">Hash </w:t>
      </w:r>
      <w:proofErr w:type="gramStart"/>
      <w:r>
        <w:rPr>
          <w:rFonts w:ascii="Times New Roman" w:hAnsi="Times New Roman"/>
          <w:color w:val="444444"/>
        </w:rPr>
        <w:t>chains)</w:t>
      </w:r>
      <w:r>
        <w:rPr>
          <w:rFonts w:ascii="Times New Roman" w:hAnsi="Times New Roman"/>
          <w:color w:val="444444"/>
        </w:rPr>
        <w:t>과</w:t>
      </w:r>
      <w:proofErr w:type="gramEnd"/>
      <w:r>
        <w:rPr>
          <w:rFonts w:ascii="Times New Roman" w:hAnsi="Times New Roman"/>
          <w:color w:val="444444"/>
        </w:rPr>
        <w:t xml:space="preserve"> </w:t>
      </w:r>
      <w:proofErr w:type="spellStart"/>
      <w:r>
        <w:rPr>
          <w:rFonts w:ascii="Times New Roman" w:hAnsi="Times New Roman"/>
          <w:b/>
          <w:color w:val="444444"/>
        </w:rPr>
        <w:t>머클</w:t>
      </w:r>
      <w:proofErr w:type="spellEnd"/>
      <w:r>
        <w:rPr>
          <w:rFonts w:ascii="Times New Roman" w:hAnsi="Times New Roman"/>
          <w:b/>
          <w:color w:val="44444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444444"/>
        </w:rPr>
        <w:t>트리</w:t>
      </w:r>
      <w:proofErr w:type="spellEnd"/>
      <w:r>
        <w:rPr>
          <w:rFonts w:ascii="Times New Roman" w:hAnsi="Times New Roman"/>
          <w:b/>
          <w:color w:val="444444"/>
        </w:rPr>
        <w:t>(</w:t>
      </w:r>
      <w:proofErr w:type="gramEnd"/>
      <w:r>
        <w:rPr>
          <w:rFonts w:ascii="Times New Roman" w:hAnsi="Times New Roman"/>
          <w:b/>
          <w:color w:val="444444"/>
        </w:rPr>
        <w:t xml:space="preserve">Merkle </w:t>
      </w:r>
      <w:proofErr w:type="gramStart"/>
      <w:r>
        <w:rPr>
          <w:rFonts w:ascii="Times New Roman" w:hAnsi="Times New Roman"/>
          <w:b/>
          <w:color w:val="444444"/>
        </w:rPr>
        <w:t>trees)(</w:t>
      </w:r>
      <w:proofErr w:type="gramEnd"/>
      <w:r>
        <w:rPr>
          <w:rFonts w:ascii="Times New Roman" w:hAnsi="Times New Roman"/>
          <w:b/>
          <w:color w:val="444444"/>
        </w:rPr>
        <w:t>RFC 6962)</w:t>
      </w:r>
      <w:r>
        <w:rPr>
          <w:rFonts w:ascii="Times New Roman" w:hAnsi="Times New Roman"/>
          <w:color w:val="444444"/>
        </w:rPr>
        <w:t xml:space="preserve"> </w:t>
      </w:r>
    </w:p>
    <w:p w14:paraId="27D1816B" w14:textId="77777777" w:rsidR="00B7013D" w:rsidRDefault="007D2460">
      <w:pPr>
        <w:numPr>
          <w:ilvl w:val="0"/>
          <w:numId w:val="2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Ed25519</w:t>
      </w:r>
      <w:r>
        <w:rPr>
          <w:rFonts w:ascii="Times New Roman" w:hAnsi="Times New Roman"/>
          <w:color w:val="444444"/>
          <w:lang w:eastAsia="ko-KR"/>
        </w:rPr>
        <w:t>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이용한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디지털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서명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2B5E9B85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메커니즘들은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함께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즉각적인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탐지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없이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변조가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일어나지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않도록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보장한다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67811940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2. </w:t>
      </w:r>
      <w:r>
        <w:rPr>
          <w:rFonts w:ascii="Times New Roman" w:hAnsi="Times New Roman"/>
          <w:b/>
          <w:color w:val="444444"/>
          <w:lang w:eastAsia="ko-KR"/>
        </w:rPr>
        <w:t>전체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생애주기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기록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5EB2A795" w14:textId="74D8872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표준화된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이벤트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유형</w:t>
      </w:r>
      <w:r>
        <w:rPr>
          <w:rFonts w:ascii="Times New Roman" w:hAnsi="Times New Roman"/>
          <w:color w:val="444444"/>
          <w:lang w:eastAsia="ko-KR"/>
        </w:rPr>
        <w:t>(</w:t>
      </w:r>
      <w:r>
        <w:rPr>
          <w:rFonts w:ascii="Times New Roman" w:hAnsi="Times New Roman"/>
          <w:b/>
          <w:color w:val="444444"/>
          <w:lang w:eastAsia="ko-KR"/>
        </w:rPr>
        <w:t>SIG, ORD, ACK, EXE, REJ, CXL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포함</w:t>
      </w:r>
      <w:r>
        <w:rPr>
          <w:rFonts w:ascii="Times New Roman" w:hAnsi="Times New Roman"/>
          <w:color w:val="444444"/>
          <w:lang w:eastAsia="ko-KR"/>
        </w:rPr>
        <w:t>)</w:t>
      </w:r>
      <w:r>
        <w:rPr>
          <w:rFonts w:ascii="Times New Roman" w:hAnsi="Times New Roman"/>
          <w:color w:val="444444"/>
          <w:lang w:eastAsia="ko-KR"/>
        </w:rPr>
        <w:t>은</w:t>
      </w:r>
      <w:r>
        <w:rPr>
          <w:rFonts w:ascii="Times New Roman" w:hAnsi="Times New Roman"/>
          <w:color w:val="444444"/>
          <w:lang w:eastAsia="ko-KR"/>
        </w:rPr>
        <w:t xml:space="preserve"> AI </w:t>
      </w:r>
      <w:r>
        <w:rPr>
          <w:rFonts w:ascii="Times New Roman" w:hAnsi="Times New Roman"/>
          <w:color w:val="444444"/>
          <w:lang w:eastAsia="ko-KR"/>
        </w:rPr>
        <w:t>신호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거버넌스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메타데이터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위험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점검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명령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통합된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모델로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캡처한다</w:t>
      </w:r>
      <w:r>
        <w:rPr>
          <w:rFonts w:ascii="Times New Roman" w:hAnsi="Times New Roman"/>
          <w:color w:val="444444"/>
          <w:lang w:eastAsia="ko-KR"/>
        </w:rPr>
        <w:t xml:space="preserve">. </w:t>
      </w:r>
      <w:r>
        <w:rPr>
          <w:rFonts w:ascii="Times New Roman" w:hAnsi="Times New Roman"/>
          <w:color w:val="444444"/>
          <w:lang w:eastAsia="ko-KR"/>
        </w:rPr>
        <w:t>이는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이질적인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거래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시스템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전반에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걸쳐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결정부터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결과까지의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완전한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추적성을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제공한다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06D3D839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3. </w:t>
      </w:r>
      <w:r>
        <w:rPr>
          <w:rFonts w:ascii="Times New Roman" w:hAnsi="Times New Roman"/>
          <w:b/>
          <w:color w:val="444444"/>
          <w:lang w:eastAsia="ko-KR"/>
        </w:rPr>
        <w:t>정밀하고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안전한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데이터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081AB510" w14:textId="31C5E1DF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모든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금전적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정량적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값은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부동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소수점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숫자</w:t>
      </w:r>
      <w:r>
        <w:rPr>
          <w:rFonts w:ascii="Times New Roman" w:hAnsi="Times New Roman"/>
          <w:color w:val="444444"/>
          <w:lang w:eastAsia="ko-KR"/>
        </w:rPr>
        <w:t xml:space="preserve">(floating-point numbers) </w:t>
      </w:r>
      <w:r>
        <w:rPr>
          <w:rFonts w:ascii="Times New Roman" w:hAnsi="Times New Roman"/>
          <w:color w:val="444444"/>
          <w:lang w:eastAsia="ko-KR"/>
        </w:rPr>
        <w:t>대신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문자열로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저장되어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b/>
          <w:color w:val="444444"/>
          <w:lang w:eastAsia="ko-KR"/>
        </w:rPr>
        <w:t>IEEE‑754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정밀도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오류를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제거하고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법적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환경에서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등급의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수치적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정확성을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보장한다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03A0DCB1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4. </w:t>
      </w:r>
      <w:r>
        <w:rPr>
          <w:rFonts w:ascii="Times New Roman" w:hAnsi="Times New Roman"/>
          <w:b/>
          <w:color w:val="444444"/>
          <w:lang w:eastAsia="ko-KR"/>
        </w:rPr>
        <w:t>계층적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준수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프레임워크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4D3F166A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VCP</w:t>
      </w:r>
      <w:r>
        <w:rPr>
          <w:rFonts w:ascii="Times New Roman" w:hAnsi="Times New Roman"/>
          <w:color w:val="444444"/>
          <w:lang w:eastAsia="ko-KR"/>
        </w:rPr>
        <w:t>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서로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다른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인프라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프로필에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맞춰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가지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구현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계층을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정의한다</w:t>
      </w:r>
      <w:r>
        <w:rPr>
          <w:rFonts w:ascii="Times New Roman" w:hAnsi="Times New Roman"/>
          <w:color w:val="444444"/>
          <w:lang w:eastAsia="ko-KR"/>
        </w:rPr>
        <w:t>:</w:t>
      </w:r>
    </w:p>
    <w:p w14:paraId="084BCF7B" w14:textId="77777777" w:rsidR="00B7013D" w:rsidRDefault="007D2460">
      <w:pPr>
        <w:numPr>
          <w:ilvl w:val="0"/>
          <w:numId w:val="3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플래티넘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 xml:space="preserve">– </w:t>
      </w:r>
      <w:r>
        <w:rPr>
          <w:rFonts w:ascii="Times New Roman" w:hAnsi="Times New Roman"/>
          <w:color w:val="444444"/>
          <w:lang w:eastAsia="ko-KR"/>
        </w:rPr>
        <w:t>교환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HFT </w:t>
      </w:r>
      <w:r>
        <w:rPr>
          <w:rFonts w:ascii="Times New Roman" w:hAnsi="Times New Roman"/>
          <w:color w:val="444444"/>
          <w:lang w:eastAsia="ko-KR"/>
        </w:rPr>
        <w:t>환경의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경우</w:t>
      </w:r>
      <w:r>
        <w:rPr>
          <w:rFonts w:ascii="Times New Roman" w:hAnsi="Times New Roman"/>
          <w:color w:val="444444"/>
          <w:lang w:eastAsia="ko-KR"/>
        </w:rPr>
        <w:t xml:space="preserve">, PTPv2 </w:t>
      </w:r>
      <w:r>
        <w:rPr>
          <w:rFonts w:ascii="Times New Roman" w:hAnsi="Times New Roman"/>
          <w:color w:val="444444"/>
          <w:lang w:eastAsia="ko-KR"/>
        </w:rPr>
        <w:t>시간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동기화</w:t>
      </w:r>
      <w:r>
        <w:rPr>
          <w:rFonts w:ascii="Times New Roman" w:hAnsi="Times New Roman"/>
          <w:color w:val="444444"/>
          <w:lang w:eastAsia="ko-KR"/>
        </w:rPr>
        <w:t xml:space="preserve">, </w:t>
      </w:r>
      <w:proofErr w:type="spellStart"/>
      <w:r>
        <w:rPr>
          <w:rFonts w:ascii="Times New Roman" w:hAnsi="Times New Roman"/>
          <w:color w:val="444444"/>
          <w:lang w:eastAsia="ko-KR"/>
        </w:rPr>
        <w:t>나노초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타임스탬프</w:t>
      </w:r>
      <w:r>
        <w:rPr>
          <w:rFonts w:ascii="Times New Roman" w:hAnsi="Times New Roman"/>
          <w:color w:val="444444"/>
          <w:lang w:eastAsia="ko-KR"/>
        </w:rPr>
        <w:t>, SBE(</w:t>
      </w:r>
      <w:r>
        <w:rPr>
          <w:rFonts w:ascii="Times New Roman" w:hAnsi="Times New Roman"/>
          <w:color w:val="444444"/>
          <w:lang w:eastAsia="ko-KR"/>
        </w:rPr>
        <w:t>단순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인코딩</w:t>
      </w:r>
      <w:r>
        <w:rPr>
          <w:rFonts w:ascii="Times New Roman" w:hAnsi="Times New Roman"/>
          <w:color w:val="444444"/>
          <w:lang w:eastAsia="ko-KR"/>
        </w:rPr>
        <w:t xml:space="preserve">) </w:t>
      </w:r>
      <w:r>
        <w:rPr>
          <w:rFonts w:ascii="Times New Roman" w:hAnsi="Times New Roman"/>
          <w:color w:val="444444"/>
          <w:lang w:eastAsia="ko-KR"/>
        </w:rPr>
        <w:t>기능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지원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5F635588" w14:textId="77777777" w:rsidR="00B7013D" w:rsidRDefault="007D2460">
      <w:pPr>
        <w:numPr>
          <w:ilvl w:val="0"/>
          <w:numId w:val="3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골드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 xml:space="preserve">– NTP, </w:t>
      </w:r>
      <w:proofErr w:type="spellStart"/>
      <w:r>
        <w:rPr>
          <w:rFonts w:ascii="Times New Roman" w:hAnsi="Times New Roman"/>
          <w:color w:val="444444"/>
          <w:lang w:eastAsia="ko-KR"/>
        </w:rPr>
        <w:t>마이크로초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정밀도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JSON </w:t>
      </w:r>
      <w:r>
        <w:rPr>
          <w:rFonts w:ascii="Times New Roman" w:hAnsi="Times New Roman"/>
          <w:color w:val="444444"/>
          <w:lang w:eastAsia="ko-KR"/>
        </w:rPr>
        <w:t>전송을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사용하는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중개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바이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사이드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회사의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경우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00D536ED" w14:textId="77777777" w:rsidR="00B7013D" w:rsidRDefault="007D2460">
      <w:pPr>
        <w:numPr>
          <w:ilvl w:val="0"/>
          <w:numId w:val="3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실버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 xml:space="preserve">– </w:t>
      </w:r>
      <w:r>
        <w:rPr>
          <w:rFonts w:ascii="Times New Roman" w:hAnsi="Times New Roman"/>
          <w:color w:val="444444"/>
          <w:lang w:eastAsia="ko-KR"/>
        </w:rPr>
        <w:t>소매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자기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거래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스타일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환경의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경우</w:t>
      </w:r>
      <w:r>
        <w:rPr>
          <w:rFonts w:ascii="Times New Roman" w:hAnsi="Times New Roman"/>
          <w:color w:val="444444"/>
          <w:lang w:eastAsia="ko-KR"/>
        </w:rPr>
        <w:t xml:space="preserve">, MT4/MT5, </w:t>
      </w:r>
      <w:r>
        <w:rPr>
          <w:rFonts w:ascii="Times New Roman" w:hAnsi="Times New Roman"/>
          <w:color w:val="444444"/>
          <w:lang w:eastAsia="ko-KR"/>
        </w:rPr>
        <w:t>화이트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라벨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플랫폼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호스팅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시스템에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적합한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최선의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노력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클럭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동기화와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비침습적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사이드카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로깅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사용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0EA8C086" w14:textId="0F7707D9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b/>
          <w:color w:val="444444"/>
          <w:lang w:eastAsia="ko-KR"/>
        </w:rPr>
        <w:t>글로벌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규정과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일치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</w:p>
    <w:p w14:paraId="7AEE7E6A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VCP</w:t>
      </w:r>
      <w:r>
        <w:rPr>
          <w:rFonts w:ascii="Times New Roman" w:hAnsi="Times New Roman"/>
          <w:color w:val="444444"/>
          <w:lang w:eastAsia="ko-KR"/>
        </w:rPr>
        <w:t>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보고를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나중에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고려할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사항으로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취급하지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않고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주요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체계와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일치하는</w:t>
      </w:r>
      <w:r>
        <w:rPr>
          <w:rFonts w:ascii="Times New Roman" w:hAnsi="Times New Roman"/>
          <w:color w:val="444444"/>
          <w:lang w:eastAsia="ko-KR"/>
        </w:rPr>
        <w:t xml:space="preserve"> '</w:t>
      </w:r>
      <w:r>
        <w:rPr>
          <w:rFonts w:ascii="Times New Roman" w:hAnsi="Times New Roman"/>
          <w:color w:val="444444"/>
          <w:lang w:eastAsia="ko-KR"/>
        </w:rPr>
        <w:t>설계에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의한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규정준수</w:t>
      </w:r>
      <w:r>
        <w:rPr>
          <w:rFonts w:ascii="Times New Roman" w:hAnsi="Times New Roman"/>
          <w:color w:val="444444"/>
          <w:lang w:eastAsia="ko-KR"/>
        </w:rPr>
        <w:t>(compliance by design)'</w:t>
      </w:r>
      <w:r>
        <w:rPr>
          <w:rFonts w:ascii="Times New Roman" w:hAnsi="Times New Roman"/>
          <w:color w:val="444444"/>
          <w:lang w:eastAsia="ko-KR"/>
        </w:rPr>
        <w:t>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설계되었다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2A749485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EU AI </w:t>
      </w:r>
      <w:r>
        <w:rPr>
          <w:rFonts w:ascii="Times New Roman" w:hAnsi="Times New Roman"/>
          <w:b/>
          <w:color w:val="444444"/>
          <w:lang w:eastAsia="ko-KR"/>
        </w:rPr>
        <w:t>법안</w:t>
      </w:r>
      <w:r>
        <w:rPr>
          <w:rFonts w:ascii="Times New Roman" w:hAnsi="Times New Roman"/>
          <w:b/>
          <w:color w:val="444444"/>
          <w:lang w:eastAsia="ko-KR"/>
        </w:rPr>
        <w:t>(</w:t>
      </w:r>
      <w:r>
        <w:rPr>
          <w:rFonts w:ascii="Times New Roman" w:hAnsi="Times New Roman"/>
          <w:b/>
          <w:color w:val="444444"/>
          <w:lang w:eastAsia="ko-KR"/>
        </w:rPr>
        <w:t>고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위험</w:t>
      </w:r>
      <w:r>
        <w:rPr>
          <w:rFonts w:ascii="Times New Roman" w:hAnsi="Times New Roman"/>
          <w:b/>
          <w:color w:val="444444"/>
          <w:lang w:eastAsia="ko-KR"/>
        </w:rPr>
        <w:t xml:space="preserve"> AI)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557272AE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VCP GOV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모듈은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모델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식별자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해시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의사결정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요인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신뢰도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점수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인간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승인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메타데이터를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기록한다</w:t>
      </w:r>
      <w:r>
        <w:rPr>
          <w:rFonts w:ascii="Times New Roman" w:hAnsi="Times New Roman"/>
          <w:color w:val="444444"/>
          <w:lang w:eastAsia="ko-KR"/>
        </w:rPr>
        <w:t xml:space="preserve">. </w:t>
      </w:r>
      <w:r>
        <w:rPr>
          <w:rFonts w:ascii="Times New Roman" w:hAnsi="Times New Roman"/>
          <w:color w:val="444444"/>
          <w:lang w:eastAsia="ko-KR"/>
        </w:rPr>
        <w:t>이를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통해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기업들은</w:t>
      </w:r>
      <w:r>
        <w:rPr>
          <w:rFonts w:ascii="Times New Roman" w:hAnsi="Times New Roman"/>
          <w:color w:val="444444"/>
          <w:lang w:eastAsia="ko-KR"/>
        </w:rPr>
        <w:t xml:space="preserve"> AI </w:t>
      </w:r>
      <w:r>
        <w:rPr>
          <w:rFonts w:ascii="Times New Roman" w:hAnsi="Times New Roman"/>
          <w:color w:val="444444"/>
          <w:lang w:eastAsia="ko-KR"/>
        </w:rPr>
        <w:t>기반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거래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리스크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엔진에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판독이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가능한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증거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추적을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제공함으로써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위험</w:t>
      </w:r>
      <w:r>
        <w:rPr>
          <w:rFonts w:ascii="Times New Roman" w:hAnsi="Times New Roman"/>
          <w:color w:val="444444"/>
          <w:lang w:eastAsia="ko-KR"/>
        </w:rPr>
        <w:t xml:space="preserve"> AI </w:t>
      </w:r>
      <w:r>
        <w:rPr>
          <w:rFonts w:ascii="Times New Roman" w:hAnsi="Times New Roman"/>
          <w:color w:val="444444"/>
          <w:lang w:eastAsia="ko-KR"/>
        </w:rPr>
        <w:t>시스템에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제</w:t>
      </w:r>
      <w:r>
        <w:rPr>
          <w:rFonts w:ascii="Times New Roman" w:hAnsi="Times New Roman"/>
          <w:b/>
          <w:color w:val="444444"/>
          <w:lang w:eastAsia="ko-KR"/>
        </w:rPr>
        <w:t>12</w:t>
      </w:r>
      <w:r>
        <w:rPr>
          <w:rFonts w:ascii="Times New Roman" w:hAnsi="Times New Roman"/>
          <w:b/>
          <w:color w:val="444444"/>
          <w:lang w:eastAsia="ko-KR"/>
        </w:rPr>
        <w:t>조</w:t>
      </w:r>
      <w:r>
        <w:rPr>
          <w:rFonts w:ascii="Times New Roman" w:hAnsi="Times New Roman"/>
          <w:b/>
          <w:color w:val="444444"/>
          <w:lang w:eastAsia="ko-KR"/>
        </w:rPr>
        <w:t>(</w:t>
      </w:r>
      <w:r>
        <w:rPr>
          <w:rFonts w:ascii="Times New Roman" w:hAnsi="Times New Roman"/>
          <w:b/>
          <w:color w:val="444444"/>
          <w:lang w:eastAsia="ko-KR"/>
        </w:rPr>
        <w:t>기록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보관</w:t>
      </w:r>
      <w:r>
        <w:rPr>
          <w:rFonts w:ascii="Times New Roman" w:hAnsi="Times New Roman"/>
          <w:b/>
          <w:color w:val="444444"/>
          <w:lang w:eastAsia="ko-KR"/>
        </w:rPr>
        <w:t>)</w:t>
      </w:r>
      <w:r>
        <w:rPr>
          <w:rFonts w:ascii="Times New Roman" w:hAnsi="Times New Roman"/>
          <w:color w:val="444444"/>
          <w:lang w:eastAsia="ko-KR"/>
        </w:rPr>
        <w:t>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13</w:t>
      </w:r>
      <w:r>
        <w:rPr>
          <w:rFonts w:ascii="Times New Roman" w:hAnsi="Times New Roman"/>
          <w:b/>
          <w:color w:val="444444"/>
          <w:lang w:eastAsia="ko-KR"/>
        </w:rPr>
        <w:t>조</w:t>
      </w:r>
      <w:r>
        <w:rPr>
          <w:rFonts w:ascii="Times New Roman" w:hAnsi="Times New Roman"/>
          <w:b/>
          <w:color w:val="444444"/>
          <w:lang w:eastAsia="ko-KR"/>
        </w:rPr>
        <w:t>(</w:t>
      </w:r>
      <w:r>
        <w:rPr>
          <w:rFonts w:ascii="Times New Roman" w:hAnsi="Times New Roman"/>
          <w:b/>
          <w:color w:val="444444"/>
          <w:lang w:eastAsia="ko-KR"/>
        </w:rPr>
        <w:t>투명성</w:t>
      </w:r>
      <w:r>
        <w:rPr>
          <w:rFonts w:ascii="Times New Roman" w:hAnsi="Times New Roman"/>
          <w:b/>
          <w:color w:val="444444"/>
          <w:lang w:eastAsia="ko-KR"/>
        </w:rPr>
        <w:t>)</w:t>
      </w:r>
      <w:r>
        <w:rPr>
          <w:rFonts w:ascii="Times New Roman" w:hAnsi="Times New Roman"/>
          <w:color w:val="444444"/>
          <w:lang w:eastAsia="ko-KR"/>
        </w:rPr>
        <w:t>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충족할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있다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22A6582D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MiFID II (RTS 25/27/28)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62917D74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lastRenderedPageBreak/>
        <w:t>명시적인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ClockSyncStatus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필드와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VCP‑TRADE</w:t>
      </w:r>
      <w:r>
        <w:rPr>
          <w:rFonts w:ascii="Times New Roman" w:hAnsi="Times New Roman"/>
          <w:color w:val="444444"/>
          <w:lang w:eastAsia="ko-KR"/>
        </w:rPr>
        <w:t>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불변경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</w:t>
      </w:r>
      <w:r>
        <w:rPr>
          <w:rFonts w:ascii="Times New Roman" w:hAnsi="Times New Roman"/>
          <w:color w:val="444444"/>
          <w:lang w:eastAsia="ko-KR"/>
        </w:rPr>
        <w:t xml:space="preserve">, </w:t>
      </w:r>
      <w:proofErr w:type="spellStart"/>
      <w:r>
        <w:rPr>
          <w:rFonts w:ascii="Times New Roman" w:hAnsi="Times New Roman"/>
          <w:color w:val="444444"/>
          <w:lang w:eastAsia="ko-KR"/>
        </w:rPr>
        <w:t>슬리피지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지연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속성은</w:t>
      </w:r>
      <w:r>
        <w:rPr>
          <w:rFonts w:ascii="Times New Roman" w:hAnsi="Times New Roman"/>
          <w:color w:val="444444"/>
          <w:lang w:eastAsia="ko-KR"/>
        </w:rPr>
        <w:t xml:space="preserve"> RTS 25</w:t>
      </w:r>
      <w:r>
        <w:rPr>
          <w:rFonts w:ascii="Times New Roman" w:hAnsi="Times New Roman"/>
          <w:color w:val="444444"/>
          <w:lang w:eastAsia="ko-KR"/>
        </w:rPr>
        <w:t>에서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동기화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요건을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지원하며</w:t>
      </w:r>
      <w:r>
        <w:rPr>
          <w:rFonts w:ascii="Times New Roman" w:hAnsi="Times New Roman"/>
          <w:color w:val="444444"/>
          <w:lang w:eastAsia="ko-KR"/>
        </w:rPr>
        <w:t>, RTS 27/28</w:t>
      </w:r>
      <w:r>
        <w:rPr>
          <w:rFonts w:ascii="Times New Roman" w:hAnsi="Times New Roman"/>
          <w:color w:val="444444"/>
          <w:lang w:eastAsia="ko-KR"/>
        </w:rPr>
        <w:t>에서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최선의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모니터링을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위한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암호학적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증거를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제공한다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0286B372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GDPR(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삭제권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>)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049EC9E6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VCP PRIVACY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확장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기능은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개인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데이터를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주체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키로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암호화되고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삭제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요청이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파기를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통해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충족되는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암호화</w:t>
      </w:r>
      <w:r>
        <w:rPr>
          <w:rFonts w:ascii="Times New Roman" w:hAnsi="Times New Roman"/>
          <w:i/>
          <w:color w:val="444444"/>
          <w:lang w:eastAsia="ko-KR"/>
        </w:rPr>
        <w:t xml:space="preserve"> </w:t>
      </w:r>
      <w:r>
        <w:rPr>
          <w:rFonts w:ascii="Times New Roman" w:hAnsi="Times New Roman"/>
          <w:i/>
          <w:color w:val="444444"/>
          <w:lang w:eastAsia="ko-KR"/>
        </w:rPr>
        <w:t>세단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방식을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지원한다</w:t>
      </w:r>
      <w:r>
        <w:rPr>
          <w:rFonts w:ascii="Times New Roman" w:hAnsi="Times New Roman"/>
          <w:color w:val="444444"/>
          <w:lang w:eastAsia="ko-KR"/>
        </w:rPr>
        <w:t xml:space="preserve">. </w:t>
      </w:r>
      <w:r>
        <w:rPr>
          <w:rFonts w:ascii="Times New Roman" w:hAnsi="Times New Roman"/>
          <w:color w:val="444444"/>
          <w:lang w:eastAsia="ko-KR"/>
        </w:rPr>
        <w:t>이렇게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하면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체인의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무결성을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유지하면서도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암호화된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개인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데이터를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복구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불가능하게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만든다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5AB439D9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VCP</w:t>
      </w:r>
      <w:r>
        <w:rPr>
          <w:rFonts w:ascii="Times New Roman" w:hAnsi="Times New Roman"/>
          <w:b/>
          <w:color w:val="444444"/>
          <w:lang w:eastAsia="ko-KR"/>
        </w:rPr>
        <w:t>가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서비스를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제공하는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대상</w:t>
      </w:r>
      <w:r>
        <w:rPr>
          <w:rFonts w:ascii="Times New Roman" w:hAnsi="Times New Roman"/>
          <w:b/>
          <w:color w:val="444444"/>
          <w:lang w:eastAsia="ko-KR"/>
        </w:rPr>
        <w:t>(</w:t>
      </w:r>
      <w:r>
        <w:rPr>
          <w:rFonts w:ascii="Times New Roman" w:hAnsi="Times New Roman"/>
          <w:b/>
          <w:color w:val="444444"/>
          <w:lang w:eastAsia="ko-KR"/>
        </w:rPr>
        <w:t>고충점에서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해결책으로</w:t>
      </w:r>
      <w:r>
        <w:rPr>
          <w:rFonts w:ascii="Times New Roman" w:hAnsi="Times New Roman"/>
          <w:b/>
          <w:color w:val="444444"/>
          <w:lang w:eastAsia="ko-KR"/>
        </w:rPr>
        <w:t xml:space="preserve">) </w:t>
      </w:r>
    </w:p>
    <w:p w14:paraId="4F1C1AA1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거래소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및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다크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풀</w:t>
      </w:r>
      <w:r>
        <w:rPr>
          <w:rFonts w:ascii="Times New Roman" w:hAnsi="Times New Roman"/>
          <w:b/>
          <w:color w:val="444444"/>
          <w:lang w:eastAsia="ko-KR"/>
        </w:rPr>
        <w:t>(Dark Pool)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0436771F" w14:textId="77777777" w:rsidR="00B7013D" w:rsidRDefault="007D2460">
      <w:pPr>
        <w:numPr>
          <w:ilvl w:val="0"/>
          <w:numId w:val="4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고충점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>: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내부화나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선행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매매에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의심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불투명한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매칭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논리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38849191" w14:textId="77777777" w:rsidR="00B7013D" w:rsidRDefault="007D2460">
      <w:pPr>
        <w:numPr>
          <w:ilvl w:val="0"/>
          <w:numId w:val="4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해결책</w:t>
      </w:r>
      <w:r>
        <w:rPr>
          <w:rFonts w:ascii="Times New Roman" w:hAnsi="Times New Roman"/>
          <w:b/>
          <w:color w:val="444444"/>
          <w:lang w:eastAsia="ko-KR"/>
        </w:rPr>
        <w:t>: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전체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주문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내역을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공개하지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않고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가격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우선순위와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매칭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행위에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암호학적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증명</w:t>
      </w:r>
      <w:r>
        <w:rPr>
          <w:rFonts w:ascii="Times New Roman" w:hAnsi="Times New Roman"/>
          <w:color w:val="444444"/>
          <w:lang w:eastAsia="ko-KR"/>
        </w:rPr>
        <w:t xml:space="preserve">. </w:t>
      </w:r>
    </w:p>
    <w:p w14:paraId="50D12F15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FX/CFD </w:t>
      </w:r>
      <w:r>
        <w:rPr>
          <w:rFonts w:ascii="Times New Roman" w:hAnsi="Times New Roman"/>
          <w:b/>
          <w:color w:val="444444"/>
          <w:lang w:eastAsia="ko-KR"/>
        </w:rPr>
        <w:t>브로커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및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시장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조성자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</w:p>
    <w:p w14:paraId="04081671" w14:textId="77777777" w:rsidR="00B7013D" w:rsidRDefault="007D2460">
      <w:pPr>
        <w:numPr>
          <w:ilvl w:val="0"/>
          <w:numId w:val="5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고충점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>: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슬리피지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분쟁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최고의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장소에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의문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4551B069" w14:textId="77777777" w:rsidR="00B7013D" w:rsidRDefault="007D2460">
      <w:pPr>
        <w:numPr>
          <w:ilvl w:val="0"/>
          <w:numId w:val="5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해결책</w:t>
      </w:r>
      <w:r>
        <w:rPr>
          <w:rFonts w:ascii="Times New Roman" w:hAnsi="Times New Roman"/>
          <w:b/>
          <w:color w:val="444444"/>
          <w:lang w:eastAsia="ko-KR"/>
        </w:rPr>
        <w:t>: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가격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타임스탬프</w:t>
      </w:r>
      <w:r>
        <w:rPr>
          <w:rFonts w:ascii="Times New Roman" w:hAnsi="Times New Roman"/>
          <w:color w:val="444444"/>
          <w:lang w:eastAsia="ko-KR"/>
        </w:rPr>
        <w:t xml:space="preserve">, </w:t>
      </w:r>
      <w:proofErr w:type="spellStart"/>
      <w:r>
        <w:rPr>
          <w:rFonts w:ascii="Times New Roman" w:hAnsi="Times New Roman"/>
          <w:color w:val="444444"/>
          <w:lang w:eastAsia="ko-KR"/>
        </w:rPr>
        <w:t>슬리피지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지연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시간에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불변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증거와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등급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보고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피드</w:t>
      </w:r>
      <w:proofErr w:type="spellEnd"/>
      <w:r>
        <w:rPr>
          <w:rFonts w:ascii="Times New Roman" w:hAnsi="Times New Roman"/>
          <w:color w:val="444444"/>
          <w:lang w:eastAsia="ko-KR"/>
        </w:rPr>
        <w:t>.</w:t>
      </w:r>
    </w:p>
    <w:p w14:paraId="69E9914C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자기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거래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회사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및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소매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인프라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제공자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4077F2B1" w14:textId="77777777" w:rsidR="00B7013D" w:rsidRDefault="007D2460">
      <w:pPr>
        <w:numPr>
          <w:ilvl w:val="0"/>
          <w:numId w:val="6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고충점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>: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지급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논란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서비스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중단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업계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전반에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걸친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트레이더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신뢰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붕괴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54A64139" w14:textId="77777777" w:rsidR="00B7013D" w:rsidRDefault="007D2460">
      <w:pPr>
        <w:numPr>
          <w:ilvl w:val="0"/>
          <w:numId w:val="6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해결책</w:t>
      </w:r>
      <w:r>
        <w:rPr>
          <w:rFonts w:ascii="Times New Roman" w:hAnsi="Times New Roman"/>
          <w:b/>
          <w:color w:val="444444"/>
          <w:lang w:eastAsia="ko-KR"/>
        </w:rPr>
        <w:t>: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검증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대시보드</w:t>
      </w:r>
      <w:r>
        <w:rPr>
          <w:rFonts w:ascii="Times New Roman" w:hAnsi="Times New Roman"/>
          <w:color w:val="444444"/>
          <w:lang w:eastAsia="ko-KR"/>
        </w:rPr>
        <w:t xml:space="preserve">, VCP </w:t>
      </w:r>
      <w:r>
        <w:rPr>
          <w:rFonts w:ascii="Times New Roman" w:hAnsi="Times New Roman"/>
          <w:color w:val="444444"/>
          <w:lang w:eastAsia="ko-KR"/>
        </w:rPr>
        <w:t>인증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추적기록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그리고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주문이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공개된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규칙에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따라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처리되었음을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입증하는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암호학적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증거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09210825" w14:textId="77777777" w:rsidR="00B7013D" w:rsidRDefault="007D2460">
      <w:pPr>
        <w:spacing w:before="269" w:after="269"/>
        <w:ind w:left="120"/>
      </w:pP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</w:rPr>
        <w:t>규제</w:t>
      </w:r>
      <w:proofErr w:type="spellEnd"/>
      <w:r>
        <w:rPr>
          <w:rFonts w:ascii="Times New Roman" w:hAnsi="Times New Roman"/>
          <w:b/>
          <w:color w:val="444444"/>
        </w:rPr>
        <w:t xml:space="preserve"> </w:t>
      </w:r>
      <w:proofErr w:type="spellStart"/>
      <w:r>
        <w:rPr>
          <w:rFonts w:ascii="Times New Roman" w:hAnsi="Times New Roman"/>
          <w:b/>
          <w:color w:val="444444"/>
        </w:rPr>
        <w:t>기관</w:t>
      </w:r>
      <w:proofErr w:type="spellEnd"/>
      <w:r>
        <w:rPr>
          <w:rFonts w:ascii="Times New Roman" w:hAnsi="Times New Roman"/>
          <w:b/>
          <w:color w:val="444444"/>
        </w:rPr>
        <w:t xml:space="preserve"> </w:t>
      </w:r>
      <w:r>
        <w:rPr>
          <w:rFonts w:ascii="Times New Roman" w:hAnsi="Times New Roman"/>
          <w:b/>
          <w:color w:val="444444"/>
        </w:rPr>
        <w:t>및</w:t>
      </w:r>
      <w:r>
        <w:rPr>
          <w:rFonts w:ascii="Times New Roman" w:hAnsi="Times New Roman"/>
          <w:b/>
          <w:color w:val="444444"/>
        </w:rPr>
        <w:t xml:space="preserve"> </w:t>
      </w:r>
      <w:proofErr w:type="spellStart"/>
      <w:r>
        <w:rPr>
          <w:rFonts w:ascii="Times New Roman" w:hAnsi="Times New Roman"/>
          <w:b/>
          <w:color w:val="444444"/>
        </w:rPr>
        <w:t>감독</w:t>
      </w:r>
      <w:proofErr w:type="spellEnd"/>
      <w:r>
        <w:rPr>
          <w:rFonts w:ascii="Times New Roman" w:hAnsi="Times New Roman"/>
          <w:b/>
          <w:color w:val="444444"/>
        </w:rPr>
        <w:t xml:space="preserve"> </w:t>
      </w:r>
      <w:proofErr w:type="spellStart"/>
      <w:r>
        <w:rPr>
          <w:rFonts w:ascii="Times New Roman" w:hAnsi="Times New Roman"/>
          <w:b/>
          <w:color w:val="444444"/>
        </w:rPr>
        <w:t>기관</w:t>
      </w:r>
      <w:proofErr w:type="spellEnd"/>
      <w:r>
        <w:rPr>
          <w:rFonts w:ascii="Times New Roman" w:hAnsi="Times New Roman"/>
          <w:color w:val="444444"/>
        </w:rPr>
        <w:t xml:space="preserve"> </w:t>
      </w:r>
    </w:p>
    <w:p w14:paraId="53421E26" w14:textId="77777777" w:rsidR="00B7013D" w:rsidRDefault="007D2460">
      <w:pPr>
        <w:numPr>
          <w:ilvl w:val="0"/>
          <w:numId w:val="7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고충점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>: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조사를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복잡하게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만드는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불완전하거나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일관성이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없거나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변조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가능한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로그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2A8B862D" w14:textId="77777777" w:rsidR="00B7013D" w:rsidRDefault="007D2460">
      <w:pPr>
        <w:numPr>
          <w:ilvl w:val="0"/>
          <w:numId w:val="7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해결책</w:t>
      </w:r>
      <w:r>
        <w:rPr>
          <w:rFonts w:ascii="Times New Roman" w:hAnsi="Times New Roman"/>
          <w:b/>
          <w:color w:val="444444"/>
          <w:lang w:eastAsia="ko-KR"/>
        </w:rPr>
        <w:t>: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법의학적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재구성</w:t>
      </w:r>
      <w:r>
        <w:rPr>
          <w:rFonts w:ascii="Times New Roman" w:hAnsi="Times New Roman"/>
          <w:color w:val="444444"/>
          <w:lang w:eastAsia="ko-KR"/>
        </w:rPr>
        <w:t>(forensic reconstruction)</w:t>
      </w:r>
      <w:r>
        <w:rPr>
          <w:rFonts w:ascii="Times New Roman" w:hAnsi="Times New Roman"/>
          <w:color w:val="444444"/>
          <w:lang w:eastAsia="ko-KR"/>
        </w:rPr>
        <w:t>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필요한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비용과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시간을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줄여주는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시간의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기계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판독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가능한</w:t>
      </w:r>
      <w:r>
        <w:rPr>
          <w:rFonts w:ascii="Times New Roman" w:hAnsi="Times New Roman"/>
          <w:color w:val="444444"/>
          <w:lang w:eastAsia="ko-KR"/>
        </w:rPr>
        <w:t xml:space="preserve">, </w:t>
      </w:r>
      <w:proofErr w:type="spellStart"/>
      <w:r>
        <w:rPr>
          <w:rFonts w:ascii="Times New Roman" w:hAnsi="Times New Roman"/>
          <w:color w:val="444444"/>
          <w:lang w:eastAsia="ko-KR"/>
        </w:rPr>
        <w:t>암호학적으로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고정된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스트림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45A7352E" w14:textId="6474CF85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b/>
          <w:color w:val="444444"/>
          <w:lang w:eastAsia="ko-KR"/>
        </w:rPr>
        <w:t>오늘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발표된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이정표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</w:p>
    <w:p w14:paraId="3AAFEE78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v1.0 </w:t>
      </w:r>
      <w:r>
        <w:rPr>
          <w:rFonts w:ascii="Times New Roman" w:hAnsi="Times New Roman"/>
          <w:color w:val="444444"/>
          <w:lang w:eastAsia="ko-KR"/>
        </w:rPr>
        <w:t>출시와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함께</w:t>
      </w:r>
      <w:r>
        <w:rPr>
          <w:rFonts w:ascii="Times New Roman" w:hAnsi="Times New Roman"/>
          <w:color w:val="444444"/>
          <w:lang w:eastAsia="ko-KR"/>
        </w:rPr>
        <w:t xml:space="preserve"> VSO</w:t>
      </w:r>
      <w:r>
        <w:rPr>
          <w:rFonts w:ascii="Times New Roman" w:hAnsi="Times New Roman"/>
          <w:color w:val="444444"/>
          <w:lang w:eastAsia="ko-KR"/>
        </w:rPr>
        <w:t>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다음과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같은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자료와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프로그램을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발표한다</w:t>
      </w:r>
      <w:r>
        <w:rPr>
          <w:rFonts w:ascii="Times New Roman" w:hAnsi="Times New Roman"/>
          <w:color w:val="444444"/>
          <w:lang w:eastAsia="ko-KR"/>
        </w:rPr>
        <w:t>:</w:t>
      </w:r>
    </w:p>
    <w:p w14:paraId="0A5C3362" w14:textId="77777777" w:rsidR="00B7013D" w:rsidRDefault="007D2460">
      <w:pPr>
        <w:numPr>
          <w:ilvl w:val="0"/>
          <w:numId w:val="8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VCP v1.0 </w:t>
      </w:r>
      <w:r>
        <w:rPr>
          <w:rFonts w:ascii="Times New Roman" w:hAnsi="Times New Roman"/>
          <w:b/>
          <w:color w:val="444444"/>
          <w:lang w:eastAsia="ko-KR"/>
        </w:rPr>
        <w:t>사양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영어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일본어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중국어로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출시</w:t>
      </w:r>
    </w:p>
    <w:p w14:paraId="0E2BFC83" w14:textId="77777777" w:rsidR="00B7013D" w:rsidRDefault="007D2460">
      <w:pPr>
        <w:numPr>
          <w:ilvl w:val="0"/>
          <w:numId w:val="8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VCP </w:t>
      </w:r>
      <w:r>
        <w:rPr>
          <w:rFonts w:ascii="Times New Roman" w:hAnsi="Times New Roman"/>
          <w:b/>
          <w:color w:val="444444"/>
          <w:lang w:eastAsia="ko-KR"/>
        </w:rPr>
        <w:t>익스플로러</w:t>
      </w:r>
      <w:r>
        <w:rPr>
          <w:rFonts w:ascii="Times New Roman" w:hAnsi="Times New Roman"/>
          <w:b/>
          <w:color w:val="444444"/>
          <w:lang w:eastAsia="ko-KR"/>
        </w:rPr>
        <w:t xml:space="preserve"> API v1.1(VCP Explorer API v1.1)</w:t>
      </w:r>
      <w:r>
        <w:rPr>
          <w:rFonts w:ascii="Times New Roman" w:hAnsi="Times New Roman"/>
          <w:color w:val="444444"/>
          <w:lang w:eastAsia="ko-KR"/>
        </w:rPr>
        <w:t xml:space="preserve">, </w:t>
      </w:r>
      <w:proofErr w:type="spellStart"/>
      <w:r>
        <w:rPr>
          <w:rFonts w:ascii="Times New Roman" w:hAnsi="Times New Roman"/>
          <w:color w:val="444444"/>
          <w:lang w:eastAsia="ko-KR"/>
        </w:rPr>
        <w:t>머클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증명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검증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디지털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감사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인증서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제공</w:t>
      </w:r>
    </w:p>
    <w:p w14:paraId="4882F320" w14:textId="77777777" w:rsidR="00B7013D" w:rsidRDefault="007D2460">
      <w:pPr>
        <w:numPr>
          <w:ilvl w:val="0"/>
          <w:numId w:val="8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VC‑</w:t>
      </w:r>
      <w:r>
        <w:rPr>
          <w:rFonts w:ascii="Times New Roman" w:hAnsi="Times New Roman"/>
          <w:b/>
          <w:color w:val="444444"/>
          <w:lang w:eastAsia="ko-KR"/>
        </w:rPr>
        <w:t>인증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프로그램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기술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준수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인증을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원하는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조직에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대한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등록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개방</w:t>
      </w:r>
    </w:p>
    <w:p w14:paraId="62B5DBAE" w14:textId="77777777" w:rsidR="00B7013D" w:rsidRDefault="007D2460">
      <w:pPr>
        <w:numPr>
          <w:ilvl w:val="0"/>
          <w:numId w:val="8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lastRenderedPageBreak/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세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가지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파일럿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통합</w:t>
      </w:r>
      <w:r>
        <w:rPr>
          <w:rFonts w:ascii="Times New Roman" w:hAnsi="Times New Roman"/>
          <w:color w:val="444444"/>
          <w:lang w:eastAsia="ko-KR"/>
        </w:rPr>
        <w:t xml:space="preserve">(NDA </w:t>
      </w:r>
      <w:r>
        <w:rPr>
          <w:rFonts w:ascii="Times New Roman" w:hAnsi="Times New Roman"/>
          <w:color w:val="444444"/>
          <w:lang w:eastAsia="ko-KR"/>
        </w:rPr>
        <w:t>하에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중개업체와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자기거래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트레이딩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회사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포함</w:t>
      </w:r>
      <w:r>
        <w:rPr>
          <w:rFonts w:ascii="Times New Roman" w:hAnsi="Times New Roman"/>
          <w:color w:val="444444"/>
          <w:lang w:eastAsia="ko-KR"/>
        </w:rPr>
        <w:t xml:space="preserve">) </w:t>
      </w:r>
      <w:r>
        <w:rPr>
          <w:rFonts w:ascii="Times New Roman" w:hAnsi="Times New Roman"/>
          <w:color w:val="444444"/>
          <w:lang w:eastAsia="ko-KR"/>
        </w:rPr>
        <w:t>실버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등급</w:t>
      </w:r>
      <w:r>
        <w:rPr>
          <w:rFonts w:ascii="Times New Roman" w:hAnsi="Times New Roman"/>
          <w:color w:val="444444"/>
          <w:lang w:eastAsia="ko-KR"/>
        </w:rPr>
        <w:t xml:space="preserve">(Silver Tier) </w:t>
      </w:r>
      <w:r>
        <w:rPr>
          <w:rFonts w:ascii="Times New Roman" w:hAnsi="Times New Roman"/>
          <w:color w:val="444444"/>
          <w:lang w:eastAsia="ko-KR"/>
        </w:rPr>
        <w:t>구현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모델을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채택</w:t>
      </w:r>
    </w:p>
    <w:p w14:paraId="75B97FDE" w14:textId="77777777" w:rsidR="00B7013D" w:rsidRDefault="007D2460">
      <w:pPr>
        <w:numPr>
          <w:ilvl w:val="0"/>
          <w:numId w:val="8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오픈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소스</w:t>
      </w:r>
      <w:r>
        <w:rPr>
          <w:rFonts w:ascii="Times New Roman" w:hAnsi="Times New Roman"/>
          <w:b/>
          <w:color w:val="444444"/>
          <w:lang w:eastAsia="ko-KR"/>
        </w:rPr>
        <w:t xml:space="preserve"> SDK</w:t>
      </w:r>
      <w:r>
        <w:rPr>
          <w:rFonts w:ascii="Times New Roman" w:hAnsi="Times New Roman"/>
          <w:color w:val="444444"/>
          <w:lang w:eastAsia="ko-KR"/>
        </w:rPr>
        <w:t xml:space="preserve">, </w:t>
      </w:r>
      <w:proofErr w:type="spellStart"/>
      <w:r>
        <w:rPr>
          <w:rFonts w:ascii="Times New Roman" w:hAnsi="Times New Roman"/>
          <w:color w:val="444444"/>
          <w:lang w:eastAsia="ko-KR"/>
        </w:rPr>
        <w:t>깃허브</w:t>
      </w:r>
      <w:proofErr w:type="spellEnd"/>
      <w:r>
        <w:rPr>
          <w:rFonts w:ascii="Times New Roman" w:hAnsi="Times New Roman"/>
          <w:color w:val="444444"/>
          <w:lang w:eastAsia="ko-KR"/>
        </w:rPr>
        <w:t>(GitHub)</w:t>
      </w:r>
      <w:r>
        <w:rPr>
          <w:rFonts w:ascii="Times New Roman" w:hAnsi="Times New Roman"/>
          <w:color w:val="444444"/>
          <w:lang w:eastAsia="ko-KR"/>
        </w:rPr>
        <w:t>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공개된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다국어</w:t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686B69CC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인증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범위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명확화</w:t>
      </w:r>
      <w:r>
        <w:rPr>
          <w:rFonts w:ascii="Times New Roman" w:hAnsi="Times New Roman"/>
          <w:b/>
          <w:color w:val="444444"/>
          <w:lang w:eastAsia="ko-KR"/>
        </w:rPr>
        <w:t>(</w:t>
      </w:r>
      <w:r>
        <w:rPr>
          <w:rFonts w:ascii="Times New Roman" w:hAnsi="Times New Roman"/>
          <w:b/>
          <w:color w:val="444444"/>
          <w:lang w:eastAsia="ko-KR"/>
        </w:rPr>
        <w:t>중요</w:t>
      </w:r>
      <w:r>
        <w:rPr>
          <w:rFonts w:ascii="Times New Roman" w:hAnsi="Times New Roman"/>
          <w:b/>
          <w:color w:val="444444"/>
          <w:lang w:eastAsia="ko-KR"/>
        </w:rPr>
        <w:t xml:space="preserve">) </w:t>
      </w:r>
    </w:p>
    <w:p w14:paraId="7BC6A494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 xml:space="preserve">VC </w:t>
      </w:r>
      <w:r>
        <w:rPr>
          <w:rFonts w:ascii="Times New Roman" w:hAnsi="Times New Roman"/>
          <w:b/>
          <w:color w:val="444444"/>
          <w:lang w:eastAsia="ko-KR"/>
        </w:rPr>
        <w:t>인증</w:t>
      </w:r>
      <w:r>
        <w:rPr>
          <w:rFonts w:ascii="Times New Roman" w:hAnsi="Times New Roman"/>
          <w:color w:val="444444"/>
          <w:lang w:eastAsia="ko-KR"/>
        </w:rPr>
        <w:t>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베리타스체인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프로토콜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규격만을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준수하기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위한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기술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준수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인증이다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0EA4AA12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어떠한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인증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기관의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평가나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보증으로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해석되어서는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안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되며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다음과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같은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행위를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구성</w:t>
      </w:r>
      <w:r>
        <w:rPr>
          <w:rFonts w:ascii="Times New Roman" w:hAnsi="Times New Roman"/>
          <w:b/>
          <w:color w:val="444444"/>
          <w:lang w:eastAsia="ko-KR"/>
        </w:rPr>
        <w:t>하지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않는다</w:t>
      </w:r>
      <w:r>
        <w:rPr>
          <w:rFonts w:ascii="Times New Roman" w:hAnsi="Times New Roman"/>
          <w:color w:val="444444"/>
          <w:lang w:eastAsia="ko-KR"/>
        </w:rPr>
        <w:t>:</w:t>
      </w:r>
    </w:p>
    <w:p w14:paraId="5E1D2205" w14:textId="77777777" w:rsidR="00B7013D" w:rsidRDefault="007D2460">
      <w:pPr>
        <w:numPr>
          <w:ilvl w:val="0"/>
          <w:numId w:val="9"/>
        </w:numPr>
        <w:spacing w:after="0"/>
      </w:pPr>
      <w:proofErr w:type="spellStart"/>
      <w:r>
        <w:rPr>
          <w:rFonts w:ascii="Times New Roman" w:hAnsi="Times New Roman"/>
          <w:color w:val="444444"/>
        </w:rPr>
        <w:t>재정적</w:t>
      </w:r>
      <w:proofErr w:type="spellEnd"/>
      <w:r>
        <w:rPr>
          <w:rFonts w:ascii="Times New Roman" w:hAnsi="Times New Roman"/>
          <w:color w:val="444444"/>
        </w:rPr>
        <w:t xml:space="preserve"> </w:t>
      </w:r>
      <w:proofErr w:type="spellStart"/>
      <w:r>
        <w:rPr>
          <w:rFonts w:ascii="Times New Roman" w:hAnsi="Times New Roman"/>
          <w:color w:val="444444"/>
        </w:rPr>
        <w:t>건전성</w:t>
      </w:r>
      <w:proofErr w:type="spellEnd"/>
    </w:p>
    <w:p w14:paraId="1EAEFD79" w14:textId="77777777" w:rsidR="00B7013D" w:rsidRDefault="007D2460">
      <w:pPr>
        <w:numPr>
          <w:ilvl w:val="0"/>
          <w:numId w:val="9"/>
        </w:numPr>
        <w:spacing w:after="0"/>
      </w:pPr>
      <w:proofErr w:type="spellStart"/>
      <w:r>
        <w:rPr>
          <w:rFonts w:ascii="Times New Roman" w:hAnsi="Times New Roman"/>
          <w:color w:val="444444"/>
        </w:rPr>
        <w:t>규제</w:t>
      </w:r>
      <w:proofErr w:type="spellEnd"/>
      <w:r>
        <w:rPr>
          <w:rFonts w:ascii="Times New Roman" w:hAnsi="Times New Roman"/>
          <w:color w:val="444444"/>
        </w:rPr>
        <w:t xml:space="preserve"> </w:t>
      </w:r>
      <w:proofErr w:type="spellStart"/>
      <w:r>
        <w:rPr>
          <w:rFonts w:ascii="Times New Roman" w:hAnsi="Times New Roman"/>
          <w:color w:val="444444"/>
        </w:rPr>
        <w:t>상태</w:t>
      </w:r>
      <w:proofErr w:type="spellEnd"/>
      <w:r>
        <w:rPr>
          <w:rFonts w:ascii="Times New Roman" w:hAnsi="Times New Roman"/>
          <w:color w:val="444444"/>
        </w:rPr>
        <w:t xml:space="preserve"> </w:t>
      </w:r>
      <w:proofErr w:type="spellStart"/>
      <w:r>
        <w:rPr>
          <w:rFonts w:ascii="Times New Roman" w:hAnsi="Times New Roman"/>
          <w:color w:val="444444"/>
        </w:rPr>
        <w:t>또는</w:t>
      </w:r>
      <w:proofErr w:type="spellEnd"/>
      <w:r>
        <w:rPr>
          <w:rFonts w:ascii="Times New Roman" w:hAnsi="Times New Roman"/>
          <w:color w:val="444444"/>
        </w:rPr>
        <w:t xml:space="preserve"> </w:t>
      </w:r>
      <w:proofErr w:type="spellStart"/>
      <w:r>
        <w:rPr>
          <w:rFonts w:ascii="Times New Roman" w:hAnsi="Times New Roman"/>
          <w:color w:val="444444"/>
        </w:rPr>
        <w:t>면허</w:t>
      </w:r>
      <w:proofErr w:type="spellEnd"/>
    </w:p>
    <w:p w14:paraId="3A3ED4C3" w14:textId="77777777" w:rsidR="00B7013D" w:rsidRDefault="007D2460">
      <w:pPr>
        <w:numPr>
          <w:ilvl w:val="0"/>
          <w:numId w:val="9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비즈니스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관행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또는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리스크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관리</w:t>
      </w:r>
    </w:p>
    <w:p w14:paraId="17751376" w14:textId="77777777" w:rsidR="00B7013D" w:rsidRDefault="007D2460">
      <w:pPr>
        <w:numPr>
          <w:ilvl w:val="0"/>
          <w:numId w:val="9"/>
        </w:numPr>
        <w:spacing w:after="0"/>
      </w:pPr>
      <w:proofErr w:type="spellStart"/>
      <w:r>
        <w:rPr>
          <w:rFonts w:ascii="Times New Roman" w:hAnsi="Times New Roman"/>
          <w:color w:val="444444"/>
        </w:rPr>
        <w:t>투자</w:t>
      </w:r>
      <w:proofErr w:type="spellEnd"/>
      <w:r>
        <w:rPr>
          <w:rFonts w:ascii="Times New Roman" w:hAnsi="Times New Roman"/>
          <w:color w:val="444444"/>
        </w:rPr>
        <w:t xml:space="preserve"> </w:t>
      </w:r>
      <w:proofErr w:type="spellStart"/>
      <w:r>
        <w:rPr>
          <w:rFonts w:ascii="Times New Roman" w:hAnsi="Times New Roman"/>
          <w:color w:val="444444"/>
        </w:rPr>
        <w:t>품질</w:t>
      </w:r>
      <w:proofErr w:type="spellEnd"/>
      <w:r>
        <w:rPr>
          <w:rFonts w:ascii="Times New Roman" w:hAnsi="Times New Roman"/>
          <w:color w:val="444444"/>
        </w:rPr>
        <w:t xml:space="preserve"> </w:t>
      </w:r>
      <w:proofErr w:type="spellStart"/>
      <w:r>
        <w:rPr>
          <w:rFonts w:ascii="Times New Roman" w:hAnsi="Times New Roman"/>
          <w:color w:val="444444"/>
        </w:rPr>
        <w:t>또는</w:t>
      </w:r>
      <w:proofErr w:type="spellEnd"/>
      <w:r>
        <w:rPr>
          <w:rFonts w:ascii="Times New Roman" w:hAnsi="Times New Roman"/>
          <w:color w:val="444444"/>
        </w:rPr>
        <w:t xml:space="preserve"> </w:t>
      </w:r>
      <w:proofErr w:type="spellStart"/>
      <w:r>
        <w:rPr>
          <w:rFonts w:ascii="Times New Roman" w:hAnsi="Times New Roman"/>
          <w:color w:val="444444"/>
        </w:rPr>
        <w:t>적합성</w:t>
      </w:r>
      <w:proofErr w:type="spellEnd"/>
    </w:p>
    <w:p w14:paraId="01784873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>이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명확한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설명은</w:t>
      </w:r>
      <w:r>
        <w:rPr>
          <w:rFonts w:ascii="Times New Roman" w:hAnsi="Times New Roman"/>
          <w:color w:val="444444"/>
          <w:lang w:eastAsia="ko-KR"/>
        </w:rPr>
        <w:t xml:space="preserve"> VSO</w:t>
      </w:r>
      <w:r>
        <w:rPr>
          <w:rFonts w:ascii="Times New Roman" w:hAnsi="Times New Roman"/>
          <w:color w:val="444444"/>
          <w:lang w:eastAsia="ko-KR"/>
        </w:rPr>
        <w:t>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엄격한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보증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중립성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정책과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일치한다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7E800830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베리타스체인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표준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기구</w:t>
      </w:r>
      <w:r>
        <w:rPr>
          <w:rFonts w:ascii="Times New Roman" w:hAnsi="Times New Roman"/>
          <w:b/>
          <w:color w:val="444444"/>
          <w:lang w:eastAsia="ko-KR"/>
        </w:rPr>
        <w:t xml:space="preserve">(VSO) </w:t>
      </w:r>
      <w:r>
        <w:rPr>
          <w:rFonts w:ascii="Times New Roman" w:hAnsi="Times New Roman"/>
          <w:b/>
          <w:color w:val="444444"/>
          <w:lang w:eastAsia="ko-KR"/>
        </w:rPr>
        <w:t>소개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</w:p>
    <w:p w14:paraId="10C72449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color w:val="444444"/>
          <w:lang w:eastAsia="ko-KR"/>
        </w:rPr>
        <w:t>베리타스체인</w:t>
      </w:r>
      <w:proofErr w:type="spellEnd"/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표준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기구</w:t>
      </w:r>
      <w:r>
        <w:rPr>
          <w:rFonts w:ascii="Times New Roman" w:hAnsi="Times New Roman"/>
          <w:b/>
          <w:color w:val="444444"/>
          <w:lang w:eastAsia="ko-KR"/>
        </w:rPr>
        <w:t>(VSO)</w:t>
      </w:r>
      <w:r>
        <w:rPr>
          <w:rFonts w:ascii="Times New Roman" w:hAnsi="Times New Roman"/>
          <w:color w:val="444444"/>
          <w:lang w:eastAsia="ko-KR"/>
        </w:rPr>
        <w:t>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글로벌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알고리즘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거래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시장에서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투명성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공정성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보안을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확립하는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데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전념하는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독립적인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국제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표준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단체이다</w:t>
      </w:r>
      <w:r>
        <w:rPr>
          <w:rFonts w:ascii="Times New Roman" w:hAnsi="Times New Roman"/>
          <w:color w:val="444444"/>
          <w:lang w:eastAsia="ko-KR"/>
        </w:rPr>
        <w:t xml:space="preserve">. </w:t>
      </w:r>
      <w:r>
        <w:rPr>
          <w:rFonts w:ascii="Times New Roman" w:hAnsi="Times New Roman"/>
          <w:b/>
          <w:color w:val="444444"/>
          <w:lang w:eastAsia="ko-KR"/>
        </w:rPr>
        <w:t>"</w:t>
      </w:r>
      <w:r>
        <w:rPr>
          <w:rFonts w:ascii="Times New Roman" w:hAnsi="Times New Roman"/>
          <w:b/>
          <w:color w:val="444444"/>
          <w:lang w:eastAsia="ko-KR"/>
        </w:rPr>
        <w:t>알고리즘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시대의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신뢰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인코딩</w:t>
      </w:r>
      <w:r>
        <w:rPr>
          <w:rFonts w:ascii="Times New Roman" w:hAnsi="Times New Roman"/>
          <w:b/>
          <w:color w:val="444444"/>
          <w:lang w:eastAsia="ko-KR"/>
        </w:rPr>
        <w:t>"</w:t>
      </w:r>
      <w:r>
        <w:rPr>
          <w:rFonts w:ascii="Times New Roman" w:hAnsi="Times New Roman"/>
          <w:color w:val="444444"/>
          <w:lang w:eastAsia="ko-KR"/>
        </w:rPr>
        <w:t>이라는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미션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아래</w:t>
      </w:r>
      <w:r>
        <w:rPr>
          <w:rFonts w:ascii="Times New Roman" w:hAnsi="Times New Roman"/>
          <w:color w:val="444444"/>
          <w:lang w:eastAsia="ko-KR"/>
        </w:rPr>
        <w:t>, VSO</w:t>
      </w:r>
      <w:r>
        <w:rPr>
          <w:rFonts w:ascii="Times New Roman" w:hAnsi="Times New Roman"/>
          <w:color w:val="444444"/>
          <w:lang w:eastAsia="ko-KR"/>
        </w:rPr>
        <w:t>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베리타스체인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프로토콜</w:t>
      </w:r>
      <w:r>
        <w:rPr>
          <w:rFonts w:ascii="Times New Roman" w:hAnsi="Times New Roman"/>
          <w:color w:val="444444"/>
          <w:lang w:eastAsia="ko-KR"/>
        </w:rPr>
        <w:t>(VCP)</w:t>
      </w:r>
      <w:r>
        <w:rPr>
          <w:rFonts w:ascii="Times New Roman" w:hAnsi="Times New Roman"/>
          <w:color w:val="444444"/>
          <w:lang w:eastAsia="ko-KR"/>
        </w:rPr>
        <w:t>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개발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및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유지하며</w:t>
      </w:r>
      <w:r>
        <w:rPr>
          <w:rFonts w:ascii="Times New Roman" w:hAnsi="Times New Roman"/>
          <w:color w:val="444444"/>
          <w:lang w:eastAsia="ko-KR"/>
        </w:rPr>
        <w:t xml:space="preserve">, </w:t>
      </w:r>
      <w:r>
        <w:rPr>
          <w:rFonts w:ascii="Times New Roman" w:hAnsi="Times New Roman"/>
          <w:color w:val="444444"/>
          <w:lang w:eastAsia="ko-KR"/>
        </w:rPr>
        <w:t>자신의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작업을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ISO/TC 68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금융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서비스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표준과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일치시킨다</w:t>
      </w:r>
      <w:r>
        <w:rPr>
          <w:rFonts w:ascii="Times New Roman" w:hAnsi="Times New Roman"/>
          <w:color w:val="444444"/>
          <w:lang w:eastAsia="ko-KR"/>
        </w:rPr>
        <w:t xml:space="preserve">. </w:t>
      </w:r>
      <w:r>
        <w:rPr>
          <w:rFonts w:ascii="Times New Roman" w:hAnsi="Times New Roman"/>
          <w:color w:val="444444"/>
          <w:lang w:eastAsia="ko-KR"/>
        </w:rPr>
        <w:t>도쿄에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본사를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둔</w:t>
      </w:r>
      <w:r>
        <w:rPr>
          <w:rFonts w:ascii="Times New Roman" w:hAnsi="Times New Roman"/>
          <w:color w:val="444444"/>
          <w:lang w:eastAsia="ko-KR"/>
        </w:rPr>
        <w:t xml:space="preserve"> VSO</w:t>
      </w:r>
      <w:r>
        <w:rPr>
          <w:rFonts w:ascii="Times New Roman" w:hAnsi="Times New Roman"/>
          <w:color w:val="444444"/>
          <w:lang w:eastAsia="ko-KR"/>
        </w:rPr>
        <w:t>는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일본의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규제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체계를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글로벌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시장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인프라에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도입한다</w:t>
      </w:r>
      <w:r>
        <w:rPr>
          <w:rFonts w:ascii="Times New Roman" w:hAnsi="Times New Roman"/>
          <w:color w:val="444444"/>
          <w:lang w:eastAsia="ko-KR"/>
        </w:rPr>
        <w:t>.</w:t>
      </w:r>
    </w:p>
    <w:p w14:paraId="42C7B380" w14:textId="77777777" w:rsidR="00B7013D" w:rsidRDefault="007D2460">
      <w:pPr>
        <w:numPr>
          <w:ilvl w:val="0"/>
          <w:numId w:val="10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웹사이트</w:t>
      </w:r>
      <w:r>
        <w:rPr>
          <w:rFonts w:ascii="Times New Roman" w:hAnsi="Times New Roman"/>
          <w:color w:val="444444"/>
          <w:lang w:eastAsia="ko-KR"/>
        </w:rPr>
        <w:t xml:space="preserve">: </w:t>
      </w:r>
      <w:hyperlink r:id="rId6">
        <w:r>
          <w:rPr>
            <w:rFonts w:ascii="Times New Roman" w:hAnsi="Times New Roman"/>
            <w:color w:val="499ED6"/>
            <w:lang w:eastAsia="ko-KR"/>
          </w:rPr>
          <w:t>https://veritaschain.org</w:t>
        </w:r>
      </w:hyperlink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023E0B12" w14:textId="77777777" w:rsidR="00B7013D" w:rsidRDefault="007D2460">
      <w:pPr>
        <w:numPr>
          <w:ilvl w:val="0"/>
          <w:numId w:val="10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깃허브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: </w:t>
      </w:r>
      <w:hyperlink r:id="rId7">
        <w:r>
          <w:rPr>
            <w:rFonts w:ascii="Times New Roman" w:hAnsi="Times New Roman"/>
            <w:color w:val="499ED6"/>
            <w:lang w:eastAsia="ko-KR"/>
          </w:rPr>
          <w:t>https://github.com/veritaschain</w:t>
        </w:r>
      </w:hyperlink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213B75A7" w14:textId="77777777" w:rsidR="00B7013D" w:rsidRDefault="007D2460">
      <w:pPr>
        <w:numPr>
          <w:ilvl w:val="0"/>
          <w:numId w:val="10"/>
        </w:numPr>
        <w:spacing w:after="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프레스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키트</w:t>
      </w:r>
      <w:r>
        <w:rPr>
          <w:rFonts w:ascii="Times New Roman" w:hAnsi="Times New Roman"/>
          <w:color w:val="444444"/>
          <w:lang w:eastAsia="ko-KR"/>
        </w:rPr>
        <w:t xml:space="preserve">: </w:t>
      </w:r>
      <w:hyperlink r:id="rId8">
        <w:r>
          <w:rPr>
            <w:rFonts w:ascii="Times New Roman" w:hAnsi="Times New Roman"/>
            <w:color w:val="499ED6"/>
            <w:lang w:eastAsia="ko-KR"/>
          </w:rPr>
          <w:t>https://veritaschain.org/press</w:t>
        </w:r>
      </w:hyperlink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011D3F6C" w14:textId="72279DAA" w:rsidR="00B7013D" w:rsidRPr="007D2460" w:rsidRDefault="007D2460" w:rsidP="007D2460">
      <w:pPr>
        <w:spacing w:before="269" w:after="269"/>
        <w:ind w:left="120"/>
        <w:rPr>
          <w:rFonts w:ascii="Aptos" w:hAnsi="Aptos" w:cstheme="majorBidi"/>
          <w:lang w:eastAsia="ko-KR"/>
        </w:rPr>
      </w:pPr>
      <w:r w:rsidRPr="007D2460">
        <w:rPr>
          <w:rFonts w:ascii="Aptos" w:eastAsia="Malgun Gothic" w:hAnsi="Aptos" w:cstheme="majorBidi"/>
          <w:color w:val="444444"/>
          <w:lang w:eastAsia="ko-KR"/>
        </w:rPr>
        <w:t>이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보도자료는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해당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기업에서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원하는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언어로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작성한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원문을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한국어로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번역한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것이다</w:t>
      </w:r>
      <w:r w:rsidRPr="007D2460">
        <w:rPr>
          <w:rFonts w:ascii="Aptos" w:hAnsi="Aptos" w:cstheme="majorBidi"/>
          <w:color w:val="444444"/>
          <w:lang w:eastAsia="ko-KR"/>
        </w:rPr>
        <w:t xml:space="preserve">. </w:t>
      </w:r>
      <w:r w:rsidRPr="007D2460">
        <w:rPr>
          <w:rFonts w:ascii="Aptos" w:eastAsia="Malgun Gothic" w:hAnsi="Aptos" w:cstheme="majorBidi"/>
          <w:color w:val="444444"/>
          <w:lang w:eastAsia="ko-KR"/>
        </w:rPr>
        <w:t>그러므로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번역문의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정확한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사실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확인을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위해서는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원문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대조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절차를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거쳐야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한다</w:t>
      </w:r>
      <w:r w:rsidRPr="007D2460">
        <w:rPr>
          <w:rFonts w:ascii="Aptos" w:hAnsi="Aptos" w:cstheme="majorBidi"/>
          <w:color w:val="444444"/>
          <w:lang w:eastAsia="ko-KR"/>
        </w:rPr>
        <w:t xml:space="preserve">. </w:t>
      </w:r>
      <w:r w:rsidRPr="007D2460">
        <w:rPr>
          <w:rFonts w:ascii="Aptos" w:eastAsia="Malgun Gothic" w:hAnsi="Aptos" w:cstheme="majorBidi"/>
          <w:color w:val="444444"/>
          <w:lang w:eastAsia="ko-KR"/>
        </w:rPr>
        <w:t>처음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작성된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원문만이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공식적인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효력을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갖는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발표로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인정되며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모든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법적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책임은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원문에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한해</w:t>
      </w:r>
      <w:r w:rsidRPr="007D2460">
        <w:rPr>
          <w:rFonts w:ascii="Aptos" w:hAnsi="Aptos" w:cstheme="majorBidi"/>
          <w:color w:val="444444"/>
          <w:lang w:eastAsia="ko-KR"/>
        </w:rPr>
        <w:t xml:space="preserve"> </w:t>
      </w:r>
      <w:r w:rsidRPr="007D2460">
        <w:rPr>
          <w:rFonts w:ascii="Aptos" w:eastAsia="Malgun Gothic" w:hAnsi="Aptos" w:cstheme="majorBidi"/>
          <w:color w:val="444444"/>
          <w:lang w:eastAsia="ko-KR"/>
        </w:rPr>
        <w:t>유효하다</w:t>
      </w:r>
      <w:r w:rsidRPr="007D2460">
        <w:rPr>
          <w:rFonts w:ascii="Aptos" w:hAnsi="Aptos" w:cstheme="majorBidi"/>
          <w:color w:val="444444"/>
          <w:lang w:eastAsia="ko-KR"/>
        </w:rPr>
        <w:t>.</w:t>
      </w:r>
    </w:p>
    <w:p w14:paraId="5A16BBBE" w14:textId="77777777" w:rsidR="00B7013D" w:rsidRDefault="007D2460">
      <w:pPr>
        <w:spacing w:before="180" w:after="180"/>
        <w:ind w:left="120"/>
        <w:rPr>
          <w:lang w:eastAsia="ko-KR"/>
        </w:rPr>
      </w:pPr>
      <w:r>
        <w:rPr>
          <w:rFonts w:ascii="Times New Roman" w:hAnsi="Times New Roman"/>
          <w:b/>
          <w:color w:val="9ECC38"/>
          <w:sz w:val="33"/>
          <w:lang w:eastAsia="ko-KR"/>
        </w:rPr>
        <w:t>Contacts</w:t>
      </w:r>
    </w:p>
    <w:p w14:paraId="352D59FE" w14:textId="77777777" w:rsidR="00B7013D" w:rsidRDefault="007D2460">
      <w:pPr>
        <w:spacing w:before="269" w:after="269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미디어</w:t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r>
        <w:rPr>
          <w:rFonts w:ascii="Times New Roman" w:hAnsi="Times New Roman"/>
          <w:b/>
          <w:color w:val="444444"/>
          <w:lang w:eastAsia="ko-KR"/>
        </w:rPr>
        <w:t>연락처</w:t>
      </w:r>
      <w:r>
        <w:rPr>
          <w:lang w:eastAsia="ko-KR"/>
        </w:rPr>
        <w:br/>
      </w:r>
      <w:r>
        <w:rPr>
          <w:rFonts w:ascii="Times New Roman" w:hAnsi="Times New Roman"/>
          <w:b/>
          <w:color w:val="444444"/>
          <w:lang w:eastAsia="ko-KR"/>
        </w:rPr>
        <w:t xml:space="preserve"> </w:t>
      </w:r>
      <w:proofErr w:type="spellStart"/>
      <w:r>
        <w:rPr>
          <w:rFonts w:ascii="Times New Roman" w:hAnsi="Times New Roman"/>
          <w:color w:val="444444"/>
          <w:lang w:eastAsia="ko-KR"/>
        </w:rPr>
        <w:t>베리타스체인</w:t>
      </w:r>
      <w:proofErr w:type="spellEnd"/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표준</w:t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조직</w:t>
      </w:r>
      <w:r>
        <w:rPr>
          <w:rFonts w:ascii="Times New Roman" w:hAnsi="Times New Roman"/>
          <w:color w:val="444444"/>
          <w:lang w:eastAsia="ko-KR"/>
        </w:rPr>
        <w:t xml:space="preserve">(VSO) </w:t>
      </w:r>
      <w:r>
        <w:rPr>
          <w:lang w:eastAsia="ko-KR"/>
        </w:rPr>
        <w:br/>
      </w: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rFonts w:ascii="Times New Roman" w:hAnsi="Times New Roman"/>
          <w:color w:val="444444"/>
          <w:lang w:eastAsia="ko-KR"/>
        </w:rPr>
        <w:t>이메일</w:t>
      </w:r>
      <w:r>
        <w:rPr>
          <w:rFonts w:ascii="Times New Roman" w:hAnsi="Times New Roman"/>
          <w:color w:val="444444"/>
          <w:lang w:eastAsia="ko-KR"/>
        </w:rPr>
        <w:t xml:space="preserve">: </w:t>
      </w:r>
      <w:hyperlink r:id="rId9">
        <w:r>
          <w:rPr>
            <w:rFonts w:ascii="Times New Roman" w:hAnsi="Times New Roman"/>
            <w:color w:val="499ED6"/>
            <w:lang w:eastAsia="ko-KR"/>
          </w:rPr>
          <w:t>media@veritaschain.org</w:t>
        </w:r>
      </w:hyperlink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27E22EC8" w14:textId="77777777" w:rsidR="00B7013D" w:rsidRDefault="007D2460">
      <w:pPr>
        <w:spacing w:after="0"/>
        <w:ind w:left="120"/>
        <w:rPr>
          <w:lang w:eastAsia="ko-KR"/>
        </w:rPr>
      </w:pPr>
      <w:r>
        <w:rPr>
          <w:rFonts w:ascii="Times New Roman" w:hAnsi="Times New Roman"/>
          <w:color w:val="444444"/>
          <w:lang w:eastAsia="ko-KR"/>
        </w:rPr>
        <w:t xml:space="preserve"> </w:t>
      </w:r>
      <w:r>
        <w:rPr>
          <w:lang w:eastAsia="ko-KR"/>
        </w:rPr>
        <w:br/>
      </w:r>
      <w:r>
        <w:rPr>
          <w:rFonts w:ascii="Times New Roman" w:hAnsi="Times New Roman"/>
          <w:color w:val="444444"/>
          <w:lang w:eastAsia="ko-KR"/>
        </w:rPr>
        <w:t xml:space="preserve"> </w:t>
      </w:r>
    </w:p>
    <w:p w14:paraId="2B296967" w14:textId="77777777" w:rsidR="00B7013D" w:rsidRDefault="007D2460">
      <w:pPr>
        <w:spacing w:before="269" w:after="269"/>
        <w:ind w:left="120"/>
      </w:pPr>
      <w:proofErr w:type="spellStart"/>
      <w:r>
        <w:rPr>
          <w:rFonts w:ascii="Times New Roman" w:hAnsi="Times New Roman"/>
          <w:color w:val="444444"/>
        </w:rPr>
        <w:t>뉴스</w:t>
      </w:r>
      <w:proofErr w:type="spellEnd"/>
      <w:r>
        <w:rPr>
          <w:rFonts w:ascii="Times New Roman" w:hAnsi="Times New Roman"/>
          <w:color w:val="444444"/>
        </w:rPr>
        <w:t xml:space="preserve"> </w:t>
      </w:r>
      <w:proofErr w:type="spellStart"/>
      <w:r>
        <w:rPr>
          <w:rFonts w:ascii="Times New Roman" w:hAnsi="Times New Roman"/>
          <w:color w:val="444444"/>
        </w:rPr>
        <w:t>제공</w:t>
      </w:r>
      <w:proofErr w:type="spellEnd"/>
      <w:r>
        <w:rPr>
          <w:rFonts w:ascii="Times New Roman" w:hAnsi="Times New Roman"/>
          <w:color w:val="444444"/>
        </w:rPr>
        <w:t xml:space="preserve">: </w:t>
      </w:r>
      <w:proofErr w:type="spellStart"/>
      <w:r>
        <w:rPr>
          <w:rFonts w:ascii="Times New Roman" w:hAnsi="Times New Roman"/>
          <w:color w:val="444444"/>
        </w:rPr>
        <w:t>VeritasChain</w:t>
      </w:r>
      <w:proofErr w:type="spellEnd"/>
      <w:r>
        <w:rPr>
          <w:rFonts w:ascii="Times New Roman" w:hAnsi="Times New Roman"/>
          <w:color w:val="444444"/>
        </w:rPr>
        <w:t xml:space="preserve"> Standards Organization</w:t>
      </w:r>
    </w:p>
    <w:bookmarkEnd w:id="0"/>
    <w:bookmarkEnd w:id="1"/>
    <w:sectPr w:rsidR="00B7013D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6BBE"/>
    <w:multiLevelType w:val="multilevel"/>
    <w:tmpl w:val="2A10F79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0C4FF8"/>
    <w:multiLevelType w:val="multilevel"/>
    <w:tmpl w:val="2FF0971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446CFA"/>
    <w:multiLevelType w:val="multilevel"/>
    <w:tmpl w:val="128E36F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24E3BCA"/>
    <w:multiLevelType w:val="multilevel"/>
    <w:tmpl w:val="98A222A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83C3C07"/>
    <w:multiLevelType w:val="multilevel"/>
    <w:tmpl w:val="17F20DB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B8B1EFB"/>
    <w:multiLevelType w:val="multilevel"/>
    <w:tmpl w:val="6652D93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1E607DE"/>
    <w:multiLevelType w:val="multilevel"/>
    <w:tmpl w:val="08D881F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7090512"/>
    <w:multiLevelType w:val="multilevel"/>
    <w:tmpl w:val="5384659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01B039B"/>
    <w:multiLevelType w:val="multilevel"/>
    <w:tmpl w:val="ECE47D6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FF82ACB"/>
    <w:multiLevelType w:val="multilevel"/>
    <w:tmpl w:val="EF16A7C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36451969">
    <w:abstractNumId w:val="3"/>
  </w:num>
  <w:num w:numId="2" w16cid:durableId="732849910">
    <w:abstractNumId w:val="0"/>
  </w:num>
  <w:num w:numId="3" w16cid:durableId="1597640132">
    <w:abstractNumId w:val="1"/>
  </w:num>
  <w:num w:numId="4" w16cid:durableId="1989822871">
    <w:abstractNumId w:val="6"/>
  </w:num>
  <w:num w:numId="5" w16cid:durableId="1097286927">
    <w:abstractNumId w:val="8"/>
  </w:num>
  <w:num w:numId="6" w16cid:durableId="1462650930">
    <w:abstractNumId w:val="5"/>
  </w:num>
  <w:num w:numId="7" w16cid:durableId="18050913">
    <w:abstractNumId w:val="2"/>
  </w:num>
  <w:num w:numId="8" w16cid:durableId="392890031">
    <w:abstractNumId w:val="9"/>
  </w:num>
  <w:num w:numId="9" w16cid:durableId="2144763891">
    <w:abstractNumId w:val="7"/>
  </w:num>
  <w:num w:numId="10" w16cid:durableId="1087968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3D"/>
    <w:rsid w:val="007D2460"/>
    <w:rsid w:val="00A615FF"/>
    <w:rsid w:val="00B7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7511"/>
  <w15:docId w15:val="{ABB5C69C-ECB3-4D7C-B782-21343385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ts.businesswire.com/ct/CT?id=smartlink&amp;url=https%3A%2F%2Fveritaschain.org%2Fpress&amp;esheet=54364310&amp;newsitemid=54364310010&amp;lan=en-US&amp;anchor=https%3A%2F%2Fveritaschain.org%2Fpress&amp;index=3&amp;md5=190d6a4154ec625c4dbae2ddba0190f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ts.businesswire.com/ct/CT?id=smartlink&amp;url=https%3A%2F%2Fgithub.com%2Fveritaschain&amp;esheet=54364310&amp;newsitemid=54364310010&amp;lan=en-US&amp;anchor=https%3A%2F%2Fgithub.com%2Fveritaschain&amp;index=2&amp;md5=eac9063bbcbd503e592349a297c3608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ts.businesswire.com/ct/CT?id=smartlink&amp;url=https%3A%2F%2Fveritaschain.org&amp;esheet=54364310&amp;newsitemid=54364310010&amp;lan=en-US&amp;anchor=https%3A%2F%2Fveritaschain.org&amp;index=1&amp;md5=dae39addc8443719b4790e205656259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businesswir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edia@veritaschai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1152</Words>
  <Characters>3885</Characters>
  <Application>Microsoft Office Word</Application>
  <DocSecurity>4</DocSecurity>
  <Lines>149</Lines>
  <Paragraphs>114</Paragraphs>
  <ScaleCrop>false</ScaleCrop>
  <Company>Business Wire</Company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Sayoko Tasumi</dc:creator>
  <cp:lastModifiedBy>Sayoko Tasumi</cp:lastModifiedBy>
  <cp:revision>2</cp:revision>
  <dcterms:created xsi:type="dcterms:W3CDTF">2025-12-02T03:54:00Z</dcterms:created>
  <dcterms:modified xsi:type="dcterms:W3CDTF">2025-12-02T03:54:00Z</dcterms:modified>
</cp:coreProperties>
</file>